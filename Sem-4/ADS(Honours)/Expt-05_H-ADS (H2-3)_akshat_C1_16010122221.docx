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8"/>
        <w:rPr>
          <w:sz w:val="29"/>
        </w:rPr>
      </w:pPr>
    </w:p>
    <w:p>
      <w:pPr>
        <w:pStyle w:val="6"/>
        <w:ind w:left="4287"/>
        <w:rPr>
          <w:sz w:val="20"/>
        </w:rPr>
      </w:pPr>
      <w:bookmarkStart w:id="0" w:name="_GoBack"/>
      <w:bookmarkEnd w:id="0"/>
      <w:r>
        <w:rPr>
          <w:sz w:val="20"/>
        </w:rPr>
        <mc:AlternateContent>
          <mc:Choice Requires="wpg">
            <w:drawing>
              <wp:inline distT="0" distB="0" distL="114300" distR="114300">
                <wp:extent cx="3657600" cy="847725"/>
                <wp:effectExtent l="0" t="0" r="15240" b="5715"/>
                <wp:docPr id="10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847725"/>
                          <a:chOff x="0" y="0"/>
                          <a:chExt cx="5760" cy="1335"/>
                        </a:xfrm>
                      </wpg:grpSpPr>
                      <wps:wsp>
                        <wps:cNvPr id="2" name="Rectangles 12"/>
                        <wps:cNvSpPr/>
                        <wps:spPr>
                          <a:xfrm>
                            <a:off x="7" y="7"/>
                            <a:ext cx="5746" cy="1320"/>
                          </a:xfrm>
                          <a:prstGeom prst="rect">
                            <a:avLst/>
                          </a:prstGeom>
                          <a:noFill/>
                          <a:ln w="9144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" name="Text Box 13"/>
                        <wps:cNvSpPr txBox="1"/>
                        <wps:spPr>
                          <a:xfrm>
                            <a:off x="183" y="81"/>
                            <a:ext cx="247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66" w:lineRule="exact"/>
                                <w:ind w:left="0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Batch: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H-ADS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(H2-</w:t>
                              </w:r>
                              <w:r>
                                <w:rPr>
                                  <w:rFonts w:hint="default"/>
                                  <w:b/>
                                  <w:sz w:val="24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" name="Text Box 14"/>
                        <wps:cNvSpPr txBox="1"/>
                        <wps:spPr>
                          <a:xfrm>
                            <a:off x="3086" y="81"/>
                            <a:ext cx="2298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66" w:lineRule="exact"/>
                                <w:ind w:left="0" w:right="0" w:firstLine="0"/>
                                <w:jc w:val="left"/>
                                <w:rPr>
                                  <w:rFonts w:hint="default"/>
                                  <w:b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Roll</w:t>
                              </w:r>
                              <w:r>
                                <w:rPr>
                                  <w:b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No.: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160101222</w:t>
                              </w:r>
                              <w:r>
                                <w:rPr>
                                  <w:rFonts w:hint="default"/>
                                  <w:b/>
                                  <w:sz w:val="24"/>
                                  <w:lang w:val="en-US"/>
                                </w:rPr>
                                <w:t>21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" name="Text Box 15"/>
                        <wps:cNvSpPr txBox="1"/>
                        <wps:spPr>
                          <a:xfrm>
                            <a:off x="183" y="614"/>
                            <a:ext cx="151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66" w:lineRule="exact"/>
                                <w:ind w:left="0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Experiment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05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" o:spid="_x0000_s1026" o:spt="203" style="height:66.75pt;width:288pt;" coordsize="5760,1335" o:gfxdata="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G3VvI7VAAAABQEAAA8AAAAAAAAAAQAgAAAAIgAAAGRycy9k&#10;b3ducmV2LnhtbFBLAQIUABQAAAAIAIdO4kDCGwcj6QIAANUJAAAOAAAAAAAAAAEAIAAAACQBAABk&#10;cnMvZTJvRG9jLnhtbFBLBQYAAAAABgAGAFkBAAB/BgAAAAA=&#10;">
                <o:lock v:ext="edit" aspectratio="f"/>
                <v:rect id="Rectangles 12" o:spid="_x0000_s1026" o:spt="1" style="position:absolute;left:7;top:7;height:1320;width:5746;" filled="f" stroked="t" coordsize="21600,21600" o:gfxdata="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/YMxLsAAADa&#10;AAAADwAAAAAAAAABACAAAAAiAAAAZHJzL2Rvd25yZXYueG1sUEsBAhQAFAAAAAgAh07iQDMvBZ47&#10;AAAAOQAAABAAAAAAAAAAAQAgAAAACgEAAGRycy9zaGFwZXhtbC54bWxQSwUGAAAAAAYABgBbAQAA&#10;tAMAAAAA&#10;">
                  <v:fill on="f" focussize="0,0"/>
                  <v:stroke weight="0.72pt" color="#000000" joinstyle="miter"/>
                  <v:imagedata o:title=""/>
                  <o:lock v:ext="edit" aspectratio="f"/>
                </v:rect>
                <v:shape id="Text Box 13" o:spid="_x0000_s1026" o:spt="202" type="#_x0000_t202" style="position:absolute;left:183;top:81;height:266;width:2472;" filled="f" stroked="f" coordsize="21600,21600" o:gfxdata="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AGDn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66" w:lineRule="exact"/>
                          <w:ind w:left="0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Batch: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H-ADS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(H2-</w:t>
                        </w:r>
                        <w:r>
                          <w:rPr>
                            <w:rFonts w:hint="default"/>
                            <w:b/>
                            <w:sz w:val="24"/>
                            <w:lang w:val="en-US"/>
                          </w:rPr>
                          <w:t>3</w:t>
                        </w:r>
                        <w:r>
                          <w:rPr>
                            <w:b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 Box 14" o:spid="_x0000_s1026" o:spt="202" type="#_x0000_t202" style="position:absolute;left:3086;top:81;height:266;width:2298;" filled="f" stroked="f" coordsize="21600,21600" o:gfxdata="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nlsL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66" w:lineRule="exact"/>
                          <w:ind w:left="0" w:right="0" w:firstLine="0"/>
                          <w:jc w:val="left"/>
                          <w:rPr>
                            <w:rFonts w:hint="default"/>
                            <w:b/>
                            <w:sz w:val="24"/>
                            <w:lang w:val="en-US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Roll</w:t>
                        </w:r>
                        <w:r>
                          <w:rPr>
                            <w:b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No.: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160101222</w:t>
                        </w:r>
                        <w:r>
                          <w:rPr>
                            <w:rFonts w:hint="default"/>
                            <w:b/>
                            <w:sz w:val="24"/>
                            <w:lang w:val="en-US"/>
                          </w:rPr>
                          <w:t>21</w:t>
                        </w:r>
                      </w:p>
                    </w:txbxContent>
                  </v:textbox>
                </v:shape>
                <v:shape id="Text Box 15" o:spid="_x0000_s1026" o:spt="202" type="#_x0000_t202" style="position:absolute;left:183;top:614;height:266;width:1516;" filled="f" stroked="f" coordsize="21600,21600" o:gfxdata="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BNauK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66" w:lineRule="exact"/>
                          <w:ind w:left="0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Experiment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05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1"/>
        <w:rPr>
          <w:sz w:val="28"/>
        </w:rPr>
      </w:pPr>
      <w:r>
        <w:pict>
          <v:shape id="_x0000_s1031" o:spid="_x0000_s1031" o:spt="202" type="#_x0000_t202" style="position:absolute;left:0pt;margin-left:71.5pt;margin-top:19.1pt;height:27pt;width:454pt;mso-position-horizontal-relative:page;mso-wrap-distance-bottom:0pt;mso-wrap-distance-top:0pt;z-index:-251652096;mso-width-relative:page;mso-height-relative:page;" fillcolor="#D9D9D9" filled="t" stroked="t" coordsize="21600,21600">
            <v:path/>
            <v:fill on="t" focussize="0,0"/>
            <v:stroke weight="0.96pt" color="#000000"/>
            <v:imagedata o:title=""/>
            <o:lock v:ext="edit"/>
            <v:textbox inset="0mm,0mm,0mm,0mm">
              <w:txbxContent>
                <w:p>
                  <w:pPr>
                    <w:spacing w:before="26"/>
                    <w:ind w:left="108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pacing w:val="-1"/>
                      <w:sz w:val="24"/>
                      <w:u w:val="thick"/>
                    </w:rPr>
                    <w:t>Title:</w:t>
                  </w:r>
                  <w:r>
                    <w:rPr>
                      <w:b/>
                      <w:spacing w:val="-18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To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implement</w:t>
                  </w:r>
                  <w:r>
                    <w:rPr>
                      <w:b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Predictive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Modeling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using</w:t>
                  </w:r>
                  <w:r>
                    <w:rPr>
                      <w:b/>
                      <w:spacing w:val="-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linear</w:t>
                  </w:r>
                  <w:r>
                    <w:rPr>
                      <w:b/>
                      <w:spacing w:val="-1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regression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1"/>
        </w:rPr>
      </w:pPr>
    </w:p>
    <w:p>
      <w:pPr>
        <w:pStyle w:val="3"/>
        <w:spacing w:before="92" w:line="237" w:lineRule="auto"/>
        <w:ind w:left="568" w:right="1286"/>
      </w:pPr>
      <w:r>
        <w:rPr>
          <w:u w:val="thick"/>
        </w:rPr>
        <w:t>AIM:</w:t>
      </w:r>
      <w:r>
        <w:rPr>
          <w:spacing w:val="-2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model, model</w:t>
      </w:r>
      <w:r>
        <w:rPr>
          <w:spacing w:val="-3"/>
        </w:rPr>
        <w:t xml:space="preserve"> </w:t>
      </w:r>
      <w:r>
        <w:t>assessment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improving</w:t>
      </w:r>
      <w:r>
        <w:rPr>
          <w:spacing w:val="-57"/>
        </w:rPr>
        <w:t xml:space="preserve"> </w:t>
      </w:r>
      <w:r>
        <w:t>the model</w:t>
      </w:r>
    </w:p>
    <w:p>
      <w:pPr>
        <w:pStyle w:val="6"/>
        <w:spacing w:before="3"/>
        <w:rPr>
          <w:b/>
          <w:sz w:val="20"/>
        </w:rPr>
      </w:pPr>
      <w:r>
        <w:pict>
          <v:shape id="_x0000_s1032" o:spid="_x0000_s1032" style="position:absolute;left:0pt;margin-left:86.4pt;margin-top:13.85pt;height:0.1pt;width:420pt;mso-position-horizontal-relative:page;mso-wrap-distance-bottom:0pt;mso-wrap-distance-top:0pt;z-index:-251651072;mso-width-relative:page;mso-height-relative:page;" filled="f" stroked="t" coordorigin="1728,277" coordsize="8400,0" path="m1728,277l10128,277e">
            <v:path arrowok="t"/>
            <v:fill on="f" focussize="0,0"/>
            <v:stroke weight="0.48pt" color="#000000"/>
            <v:imagedata o:title=""/>
            <o:lock v:ext="edit"/>
            <w10:wrap type="topAndBottom"/>
          </v:shape>
        </w:pict>
      </w:r>
    </w:p>
    <w:p>
      <w:pPr>
        <w:pStyle w:val="6"/>
        <w:rPr>
          <w:b/>
          <w:sz w:val="26"/>
        </w:rPr>
      </w:pPr>
    </w:p>
    <w:p>
      <w:pPr>
        <w:pStyle w:val="6"/>
        <w:spacing w:before="8"/>
        <w:rPr>
          <w:b/>
          <w:sz w:val="20"/>
        </w:rPr>
      </w:pPr>
    </w:p>
    <w:p>
      <w:pPr>
        <w:spacing w:before="0"/>
        <w:ind w:left="56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Expected</w:t>
      </w:r>
      <w:r>
        <w:rPr>
          <w:b/>
          <w:spacing w:val="-11"/>
          <w:sz w:val="24"/>
          <w:u w:val="thick"/>
        </w:rPr>
        <w:t xml:space="preserve"> </w:t>
      </w:r>
      <w:r>
        <w:rPr>
          <w:b/>
          <w:sz w:val="24"/>
          <w:u w:val="thick"/>
        </w:rPr>
        <w:t>Outcome</w:t>
      </w:r>
      <w:r>
        <w:rPr>
          <w:b/>
          <w:spacing w:val="-14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Experiment:</w:t>
      </w:r>
    </w:p>
    <w:p>
      <w:pPr>
        <w:pStyle w:val="6"/>
        <w:spacing w:before="5"/>
        <w:rPr>
          <w:b/>
          <w:sz w:val="26"/>
        </w:rPr>
      </w:pPr>
      <w:r>
        <w:pict>
          <v:shape id="_x0000_s1033" o:spid="_x0000_s1033" style="position:absolute;left:0pt;margin-left:86.4pt;margin-top:17.4pt;height:0.1pt;width:408pt;mso-position-horizontal-relative:page;mso-wrap-distance-bottom:0pt;mso-wrap-distance-top:0pt;z-index:-251651072;mso-width-relative:page;mso-height-relative:page;" filled="f" stroked="t" coordorigin="1728,348" coordsize="8160,0" path="m1728,348l9888,348e">
            <v:path arrowok="t"/>
            <v:fill on="f" focussize="0,0"/>
            <v:stroke weight="0.48pt" color="#000000"/>
            <v:imagedata o:title=""/>
            <o:lock v:ext="edit"/>
            <w10:wrap type="topAndBottom"/>
          </v:shape>
        </w:pict>
      </w:r>
    </w:p>
    <w:p>
      <w:pPr>
        <w:pStyle w:val="6"/>
        <w:rPr>
          <w:b/>
          <w:sz w:val="20"/>
        </w:rPr>
      </w:pPr>
    </w:p>
    <w:p>
      <w:pPr>
        <w:pStyle w:val="6"/>
        <w:spacing w:before="6"/>
        <w:rPr>
          <w:b/>
        </w:rPr>
      </w:pPr>
    </w:p>
    <w:p>
      <w:pPr>
        <w:pStyle w:val="3"/>
        <w:spacing w:line="264" w:lineRule="exact"/>
        <w:ind w:left="568"/>
      </w:pPr>
      <w:r>
        <w:rPr>
          <w:spacing w:val="-1"/>
          <w:u w:val="thick"/>
        </w:rPr>
        <w:t>Books/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Journals/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Websites</w:t>
      </w:r>
      <w:r>
        <w:rPr>
          <w:spacing w:val="-10"/>
          <w:u w:val="thick"/>
        </w:rPr>
        <w:t xml:space="preserve"> </w:t>
      </w:r>
      <w:r>
        <w:rPr>
          <w:u w:val="thick"/>
        </w:rPr>
        <w:t>referred:</w:t>
      </w:r>
    </w:p>
    <w:p>
      <w:pPr>
        <w:pStyle w:val="9"/>
        <w:numPr>
          <w:ilvl w:val="0"/>
          <w:numId w:val="1"/>
        </w:numPr>
        <w:tabs>
          <w:tab w:val="left" w:pos="1289"/>
        </w:tabs>
        <w:spacing w:before="0" w:after="0" w:line="263" w:lineRule="exact"/>
        <w:ind w:left="1288" w:right="0" w:hanging="363"/>
        <w:jc w:val="left"/>
        <w:rPr>
          <w:sz w:val="24"/>
        </w:rPr>
      </w:pPr>
      <w:r>
        <w:fldChar w:fldCharType="begin"/>
      </w:r>
      <w:r>
        <w:instrText xml:space="preserve"> HYPERLINK "http://r-statistics.co/Linear-Regression.html" \h </w:instrText>
      </w:r>
      <w:r>
        <w:fldChar w:fldCharType="separate"/>
      </w:r>
      <w:r>
        <w:rPr>
          <w:sz w:val="24"/>
        </w:rPr>
        <w:t>http://r-statistics.co/Linear-Regression.html</w:t>
      </w:r>
      <w:r>
        <w:rPr>
          <w:sz w:val="24"/>
        </w:rPr>
        <w:fldChar w:fldCharType="end"/>
      </w:r>
    </w:p>
    <w:p>
      <w:pPr>
        <w:pStyle w:val="9"/>
        <w:numPr>
          <w:ilvl w:val="0"/>
          <w:numId w:val="1"/>
        </w:numPr>
        <w:tabs>
          <w:tab w:val="left" w:pos="1289"/>
        </w:tabs>
        <w:spacing w:before="0" w:after="0" w:line="271" w:lineRule="exact"/>
        <w:ind w:left="1288" w:right="0" w:hanging="363"/>
        <w:jc w:val="left"/>
        <w:rPr>
          <w:sz w:val="24"/>
        </w:rPr>
      </w:pPr>
      <w:r>
        <w:rPr>
          <w:sz w:val="24"/>
        </w:rPr>
        <w:t>https://en.wikipedia.org/wiki/Linear_regression</w:t>
      </w:r>
    </w:p>
    <w:p>
      <w:pPr>
        <w:pStyle w:val="9"/>
        <w:numPr>
          <w:ilvl w:val="0"/>
          <w:numId w:val="1"/>
        </w:numPr>
        <w:tabs>
          <w:tab w:val="left" w:pos="1289"/>
        </w:tabs>
        <w:spacing w:before="0" w:after="0" w:line="272" w:lineRule="exact"/>
        <w:ind w:left="1288" w:right="0" w:hanging="363"/>
        <w:jc w:val="left"/>
        <w:rPr>
          <w:sz w:val="24"/>
        </w:rPr>
      </w:pPr>
      <w:r>
        <w:rPr>
          <w:sz w:val="24"/>
        </w:rPr>
        <w:t>https://machinelearningmastery.com/linear-regression-for-machine-learning/</w:t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9"/>
        </w:rPr>
      </w:pPr>
      <w:r>
        <w:pict>
          <v:shape id="_x0000_s1034" o:spid="_x0000_s1034" style="position:absolute;left:0pt;margin-left:86.4pt;margin-top:19.2pt;height:0.1pt;width:414pt;mso-position-horizontal-relative:page;mso-wrap-distance-bottom:0pt;mso-wrap-distance-top:0pt;z-index:-251650048;mso-width-relative:page;mso-height-relative:page;" filled="f" stroked="t" coordorigin="1728,384" coordsize="8280,0" path="m1728,384l10008,384e">
            <v:path arrowok="t"/>
            <v:fill on="f" focussize="0,0"/>
            <v:stroke weight="0.48pt" color="#000000"/>
            <v:imagedata o:title=""/>
            <o:lock v:ext="edit"/>
            <w10:wrap type="topAndBottom"/>
          </v:shape>
        </w:pict>
      </w:r>
    </w:p>
    <w:p>
      <w:pPr>
        <w:pStyle w:val="6"/>
        <w:rPr>
          <w:sz w:val="26"/>
        </w:rPr>
      </w:pPr>
    </w:p>
    <w:p>
      <w:pPr>
        <w:pStyle w:val="3"/>
        <w:spacing w:before="226"/>
        <w:ind w:left="479"/>
      </w:pPr>
      <w:r>
        <w:rPr>
          <w:u w:val="thick"/>
        </w:rPr>
        <w:t>IMPLEMENTATION:</w:t>
      </w: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1115060</wp:posOffset>
            </wp:positionH>
            <wp:positionV relativeFrom="paragraph">
              <wp:posOffset>154305</wp:posOffset>
            </wp:positionV>
            <wp:extent cx="5081270" cy="26892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119" cy="268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r:id="rId5" w:type="default"/>
          <w:footerReference r:id="rId6" w:type="default"/>
          <w:type w:val="continuous"/>
          <w:pgSz w:w="11940" w:h="16860"/>
          <w:pgMar w:top="1920" w:right="660" w:bottom="960" w:left="1160" w:header="554" w:footer="772" w:gutter="0"/>
          <w:pgNumType w:start="1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21"/>
        </w:rPr>
      </w:pPr>
    </w:p>
    <w:p>
      <w:pPr>
        <w:pStyle w:val="6"/>
        <w:ind w:left="596"/>
        <w:rPr>
          <w:sz w:val="20"/>
        </w:rPr>
      </w:pPr>
      <w:r>
        <w:rPr>
          <w:sz w:val="20"/>
        </w:rPr>
        <w:drawing>
          <wp:inline distT="0" distB="0" distL="0" distR="0">
            <wp:extent cx="5351145" cy="289369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519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6"/>
        <w:rPr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1115060</wp:posOffset>
            </wp:positionH>
            <wp:positionV relativeFrom="paragraph">
              <wp:posOffset>145415</wp:posOffset>
            </wp:positionV>
            <wp:extent cx="5283200" cy="33159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149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40" w:h="16860"/>
          <w:pgMar w:top="1920" w:right="660" w:bottom="960" w:left="1160" w:header="554" w:footer="772" w:gutter="0"/>
          <w:cols w:space="720" w:num="1"/>
        </w:sectPr>
      </w:pPr>
    </w:p>
    <w:p>
      <w:pPr>
        <w:pStyle w:val="6"/>
        <w:spacing w:before="9"/>
        <w:rPr>
          <w:b/>
          <w:sz w:val="20"/>
        </w:rPr>
      </w:pPr>
    </w:p>
    <w:p>
      <w:pPr>
        <w:pStyle w:val="6"/>
        <w:ind w:left="596"/>
        <w:rPr>
          <w:sz w:val="20"/>
        </w:rPr>
      </w:pPr>
      <w:r>
        <w:rPr>
          <w:sz w:val="20"/>
        </w:rPr>
        <w:drawing>
          <wp:inline distT="0" distB="0" distL="0" distR="0">
            <wp:extent cx="5346065" cy="324104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097" cy="324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1115060</wp:posOffset>
            </wp:positionH>
            <wp:positionV relativeFrom="paragraph">
              <wp:posOffset>100965</wp:posOffset>
            </wp:positionV>
            <wp:extent cx="5265420" cy="32816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560" cy="3281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40" w:h="16860"/>
          <w:pgMar w:top="1920" w:right="660" w:bottom="960" w:left="1160" w:header="554" w:footer="772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spacing w:before="9"/>
        <w:rPr>
          <w:b/>
          <w:sz w:val="18"/>
        </w:rPr>
      </w:pPr>
    </w:p>
    <w:p>
      <w:pPr>
        <w:pStyle w:val="6"/>
        <w:ind w:left="1014"/>
        <w:rPr>
          <w:sz w:val="20"/>
        </w:rPr>
      </w:pPr>
      <w:r>
        <w:rPr>
          <w:sz w:val="20"/>
        </w:rPr>
        <w:drawing>
          <wp:inline distT="0" distB="0" distL="0" distR="0">
            <wp:extent cx="5108575" cy="317817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053" cy="317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1"/>
        <w:rPr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148590</wp:posOffset>
            </wp:positionV>
            <wp:extent cx="5123180" cy="257746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258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40" w:h="16860"/>
          <w:pgMar w:top="1920" w:right="660" w:bottom="960" w:left="1160" w:header="554" w:footer="772" w:gutter="0"/>
          <w:cols w:space="720" w:num="1"/>
        </w:sectPr>
      </w:pPr>
    </w:p>
    <w:p>
      <w:pPr>
        <w:pStyle w:val="6"/>
        <w:spacing w:before="9"/>
        <w:rPr>
          <w:b/>
          <w:sz w:val="29"/>
        </w:rPr>
      </w:pPr>
    </w:p>
    <w:p>
      <w:pPr>
        <w:pStyle w:val="6"/>
        <w:ind w:left="596"/>
        <w:rPr>
          <w:sz w:val="20"/>
        </w:rPr>
      </w:pPr>
      <w:r>
        <w:rPr>
          <w:sz w:val="20"/>
        </w:rPr>
        <w:drawing>
          <wp:inline distT="0" distB="0" distL="0" distR="0">
            <wp:extent cx="5341620" cy="216344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16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1198880</wp:posOffset>
            </wp:positionH>
            <wp:positionV relativeFrom="paragraph">
              <wp:posOffset>106680</wp:posOffset>
            </wp:positionV>
            <wp:extent cx="5197475" cy="316738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543" cy="3167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40" w:h="16860"/>
          <w:pgMar w:top="1920" w:right="660" w:bottom="960" w:left="1160" w:header="554" w:footer="772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596"/>
        <w:rPr>
          <w:sz w:val="20"/>
        </w:rPr>
      </w:pPr>
      <w:r>
        <w:rPr>
          <w:sz w:val="20"/>
        </w:rPr>
        <w:drawing>
          <wp:inline distT="0" distB="0" distL="0" distR="0">
            <wp:extent cx="5662930" cy="38373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43" cy="383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spacing w:before="6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1113790</wp:posOffset>
            </wp:positionH>
            <wp:positionV relativeFrom="paragraph">
              <wp:posOffset>173990</wp:posOffset>
            </wp:positionV>
            <wp:extent cx="5612765" cy="320484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05" cy="320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40" w:h="16860"/>
          <w:pgMar w:top="1920" w:right="660" w:bottom="960" w:left="1160" w:header="554" w:footer="772" w:gutter="0"/>
          <w:cols w:space="720" w:num="1"/>
        </w:sectPr>
      </w:pPr>
    </w:p>
    <w:p>
      <w:pPr>
        <w:pStyle w:val="6"/>
        <w:spacing w:before="8" w:after="1"/>
        <w:rPr>
          <w:b/>
          <w:sz w:val="23"/>
        </w:rPr>
      </w:pPr>
    </w:p>
    <w:p>
      <w:pPr>
        <w:pStyle w:val="6"/>
        <w:ind w:left="596"/>
        <w:rPr>
          <w:sz w:val="20"/>
        </w:rPr>
      </w:pPr>
      <w:r>
        <w:rPr>
          <w:sz w:val="20"/>
        </w:rPr>
        <w:drawing>
          <wp:inline distT="0" distB="0" distL="0" distR="0">
            <wp:extent cx="5523230" cy="35147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57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1113790</wp:posOffset>
            </wp:positionH>
            <wp:positionV relativeFrom="paragraph">
              <wp:posOffset>109220</wp:posOffset>
            </wp:positionV>
            <wp:extent cx="5495290" cy="351472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979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40" w:h="16860"/>
          <w:pgMar w:top="1920" w:right="660" w:bottom="960" w:left="1160" w:header="554" w:footer="772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596"/>
        <w:rPr>
          <w:sz w:val="20"/>
        </w:rPr>
      </w:pPr>
      <w:r>
        <w:rPr>
          <w:sz w:val="20"/>
        </w:rPr>
        <w:drawing>
          <wp:inline distT="0" distB="0" distL="0" distR="0">
            <wp:extent cx="5608320" cy="342011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708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spacing w:before="9"/>
        <w:rPr>
          <w:b/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1113790</wp:posOffset>
            </wp:positionH>
            <wp:positionV relativeFrom="paragraph">
              <wp:posOffset>220345</wp:posOffset>
            </wp:positionV>
            <wp:extent cx="5487035" cy="318960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293" cy="3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40" w:h="16860"/>
          <w:pgMar w:top="1920" w:right="660" w:bottom="960" w:left="1160" w:header="554" w:footer="772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596"/>
        <w:rPr>
          <w:sz w:val="20"/>
        </w:rPr>
      </w:pPr>
      <w:r>
        <w:rPr>
          <w:sz w:val="20"/>
        </w:rPr>
        <w:drawing>
          <wp:inline distT="0" distB="0" distL="0" distR="0">
            <wp:extent cx="5815965" cy="340995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17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1113790</wp:posOffset>
            </wp:positionH>
            <wp:positionV relativeFrom="paragraph">
              <wp:posOffset>160655</wp:posOffset>
            </wp:positionV>
            <wp:extent cx="5811520" cy="333311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402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40" w:h="16860"/>
          <w:pgMar w:top="1920" w:right="660" w:bottom="960" w:left="1160" w:header="554" w:footer="772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596"/>
        <w:rPr>
          <w:sz w:val="20"/>
        </w:rPr>
      </w:pPr>
      <w:r>
        <w:rPr>
          <w:sz w:val="20"/>
        </w:rPr>
        <w:drawing>
          <wp:inline distT="0" distB="0" distL="0" distR="0">
            <wp:extent cx="5728970" cy="342011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77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1113790</wp:posOffset>
            </wp:positionH>
            <wp:positionV relativeFrom="paragraph">
              <wp:posOffset>112395</wp:posOffset>
            </wp:positionV>
            <wp:extent cx="5732145" cy="334200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9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40" w:h="16860"/>
          <w:pgMar w:top="1920" w:right="660" w:bottom="960" w:left="1160" w:header="554" w:footer="772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596"/>
        <w:rPr>
          <w:sz w:val="20"/>
        </w:rPr>
      </w:pPr>
      <w:r>
        <w:rPr>
          <w:sz w:val="20"/>
        </w:rPr>
        <w:drawing>
          <wp:inline distT="0" distB="0" distL="0" distR="0">
            <wp:extent cx="5835650" cy="3514725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02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1113790</wp:posOffset>
            </wp:positionH>
            <wp:positionV relativeFrom="paragraph">
              <wp:posOffset>230505</wp:posOffset>
            </wp:positionV>
            <wp:extent cx="5810885" cy="332359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011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40" w:h="16860"/>
          <w:pgMar w:top="1920" w:right="660" w:bottom="960" w:left="1160" w:header="554" w:footer="772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596"/>
        <w:rPr>
          <w:sz w:val="20"/>
        </w:rPr>
      </w:pPr>
      <w:r>
        <w:rPr>
          <w:sz w:val="20"/>
        </w:rPr>
        <w:drawing>
          <wp:inline distT="0" distB="0" distL="0" distR="0">
            <wp:extent cx="5846445" cy="343027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975" cy="343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9"/>
        <w:numPr>
          <w:ilvl w:val="0"/>
          <w:numId w:val="2"/>
        </w:numPr>
        <w:tabs>
          <w:tab w:val="left" w:pos="1198"/>
        </w:tabs>
        <w:spacing w:before="222" w:after="0" w:line="240" w:lineRule="auto"/>
        <w:ind w:left="1197" w:right="0" w:hanging="359"/>
        <w:jc w:val="left"/>
        <w:rPr>
          <w:sz w:val="27"/>
        </w:rPr>
      </w:pPr>
      <w:r>
        <w:rPr>
          <w:b/>
          <w:sz w:val="27"/>
          <w:u w:val="thick"/>
        </w:rPr>
        <w:t>Load</w:t>
      </w:r>
      <w:r>
        <w:rPr>
          <w:b/>
          <w:spacing w:val="-10"/>
          <w:sz w:val="27"/>
          <w:u w:val="thick"/>
        </w:rPr>
        <w:t xml:space="preserve"> </w:t>
      </w:r>
      <w:r>
        <w:rPr>
          <w:b/>
          <w:sz w:val="27"/>
          <w:u w:val="thick"/>
        </w:rPr>
        <w:t>the</w:t>
      </w:r>
      <w:r>
        <w:rPr>
          <w:b/>
          <w:spacing w:val="-10"/>
          <w:sz w:val="27"/>
          <w:u w:val="thick"/>
        </w:rPr>
        <w:t xml:space="preserve"> </w:t>
      </w:r>
      <w:r>
        <w:rPr>
          <w:b/>
          <w:sz w:val="27"/>
          <w:u w:val="thick"/>
        </w:rPr>
        <w:t>dataset:</w:t>
      </w:r>
      <w:r>
        <w:rPr>
          <w:b/>
          <w:spacing w:val="-6"/>
          <w:sz w:val="27"/>
        </w:rPr>
        <w:t xml:space="preserve"> </w:t>
      </w:r>
      <w:r>
        <w:rPr>
          <w:sz w:val="27"/>
        </w:rPr>
        <w:t>Load</w:t>
      </w:r>
      <w:r>
        <w:rPr>
          <w:spacing w:val="-8"/>
          <w:sz w:val="27"/>
        </w:rPr>
        <w:t xml:space="preserve"> </w:t>
      </w:r>
      <w:r>
        <w:rPr>
          <w:sz w:val="27"/>
        </w:rPr>
        <w:t>the</w:t>
      </w:r>
      <w:r>
        <w:rPr>
          <w:spacing w:val="-12"/>
          <w:sz w:val="27"/>
        </w:rPr>
        <w:t xml:space="preserve"> </w:t>
      </w:r>
      <w:r>
        <w:rPr>
          <w:sz w:val="27"/>
        </w:rPr>
        <w:t>dataset</w:t>
      </w:r>
      <w:r>
        <w:rPr>
          <w:spacing w:val="-11"/>
          <w:sz w:val="27"/>
        </w:rPr>
        <w:t xml:space="preserve"> </w:t>
      </w:r>
      <w:r>
        <w:rPr>
          <w:sz w:val="27"/>
        </w:rPr>
        <w:t>containing</w:t>
      </w:r>
      <w:r>
        <w:rPr>
          <w:spacing w:val="-5"/>
          <w:sz w:val="27"/>
        </w:rPr>
        <w:t xml:space="preserve"> </w:t>
      </w:r>
      <w:r>
        <w:rPr>
          <w:sz w:val="27"/>
        </w:rPr>
        <w:t>income</w:t>
      </w:r>
      <w:r>
        <w:rPr>
          <w:spacing w:val="-10"/>
          <w:sz w:val="27"/>
        </w:rPr>
        <w:t xml:space="preserve"> </w:t>
      </w:r>
      <w:r>
        <w:rPr>
          <w:sz w:val="27"/>
        </w:rPr>
        <w:t>and</w:t>
      </w:r>
      <w:r>
        <w:rPr>
          <w:spacing w:val="-6"/>
          <w:sz w:val="27"/>
        </w:rPr>
        <w:t xml:space="preserve"> </w:t>
      </w:r>
      <w:r>
        <w:rPr>
          <w:sz w:val="27"/>
        </w:rPr>
        <w:t>happiness</w:t>
      </w:r>
      <w:r>
        <w:rPr>
          <w:spacing w:val="-7"/>
          <w:sz w:val="27"/>
        </w:rPr>
        <w:t xml:space="preserve"> </w:t>
      </w:r>
      <w:r>
        <w:rPr>
          <w:sz w:val="27"/>
        </w:rPr>
        <w:t>data.</w:t>
      </w:r>
    </w:p>
    <w:p>
      <w:pPr>
        <w:pStyle w:val="6"/>
        <w:spacing w:before="10"/>
        <w:rPr>
          <w:sz w:val="20"/>
        </w:rPr>
      </w:pPr>
    </w:p>
    <w:p>
      <w:pPr>
        <w:pStyle w:val="2"/>
        <w:numPr>
          <w:ilvl w:val="0"/>
          <w:numId w:val="2"/>
        </w:numPr>
        <w:tabs>
          <w:tab w:val="left" w:pos="1198"/>
        </w:tabs>
        <w:spacing w:before="90" w:after="0" w:line="240" w:lineRule="auto"/>
        <w:ind w:left="1199" w:right="502" w:hanging="360"/>
        <w:jc w:val="left"/>
      </w:pPr>
      <w:r>
        <w:rPr>
          <w:b/>
          <w:u w:val="thick"/>
        </w:rPr>
        <w:t>Subsetting</w:t>
      </w:r>
      <w:r>
        <w:rPr>
          <w:b/>
          <w:spacing w:val="-1"/>
          <w:u w:val="thick"/>
        </w:rPr>
        <w:t xml:space="preserve"> </w:t>
      </w:r>
      <w:r>
        <w:rPr>
          <w:b/>
          <w:u w:val="thick"/>
        </w:rPr>
        <w:t>the</w:t>
      </w:r>
      <w:r>
        <w:rPr>
          <w:b/>
          <w:spacing w:val="-5"/>
          <w:u w:val="thick"/>
        </w:rPr>
        <w:t xml:space="preserve"> </w:t>
      </w:r>
      <w:r>
        <w:rPr>
          <w:b/>
          <w:u w:val="thick"/>
        </w:rPr>
        <w:t>data:</w:t>
      </w:r>
      <w:r>
        <w:rPr>
          <w:b/>
          <w:spacing w:val="-6"/>
        </w:rPr>
        <w:t xml:space="preserve"> </w:t>
      </w:r>
      <w:r>
        <w:t>Subset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to include</w:t>
      </w:r>
      <w:r>
        <w:rPr>
          <w:spacing w:val="-8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variables,</w:t>
      </w:r>
      <w:r>
        <w:rPr>
          <w:spacing w:val="-65"/>
        </w:rPr>
        <w:t xml:space="preserve"> </w:t>
      </w:r>
      <w:r>
        <w:t>such as income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happiness.</w:t>
      </w:r>
    </w:p>
    <w:p>
      <w:pPr>
        <w:pStyle w:val="6"/>
        <w:spacing w:before="5"/>
        <w:rPr>
          <w:sz w:val="28"/>
        </w:rPr>
      </w:pPr>
    </w:p>
    <w:p>
      <w:pPr>
        <w:pStyle w:val="9"/>
        <w:numPr>
          <w:ilvl w:val="0"/>
          <w:numId w:val="2"/>
        </w:numPr>
        <w:tabs>
          <w:tab w:val="left" w:pos="1198"/>
        </w:tabs>
        <w:spacing w:before="0" w:after="0" w:line="240" w:lineRule="auto"/>
        <w:ind w:left="1199" w:right="157" w:hanging="360"/>
        <w:jc w:val="left"/>
        <w:rPr>
          <w:sz w:val="27"/>
        </w:rPr>
      </w:pPr>
      <w:r>
        <w:rPr>
          <w:b/>
          <w:sz w:val="27"/>
          <w:u w:val="thick"/>
        </w:rPr>
        <w:t>Performing Simple Linear Regression (optional):</w:t>
      </w:r>
      <w:r>
        <w:rPr>
          <w:b/>
          <w:sz w:val="27"/>
        </w:rPr>
        <w:t xml:space="preserve"> </w:t>
      </w:r>
      <w:r>
        <w:rPr>
          <w:sz w:val="27"/>
        </w:rPr>
        <w:t>If you want to perform</w:t>
      </w:r>
      <w:r>
        <w:rPr>
          <w:spacing w:val="1"/>
          <w:sz w:val="27"/>
        </w:rPr>
        <w:t xml:space="preserve"> </w:t>
      </w:r>
      <w:r>
        <w:rPr>
          <w:sz w:val="27"/>
        </w:rPr>
        <w:t>simple linear regression with just one predictor variable (e.g., income predicting</w:t>
      </w:r>
      <w:r>
        <w:rPr>
          <w:spacing w:val="1"/>
          <w:sz w:val="27"/>
        </w:rPr>
        <w:t xml:space="preserve"> </w:t>
      </w:r>
      <w:r>
        <w:rPr>
          <w:sz w:val="27"/>
        </w:rPr>
        <w:t>happiness),</w:t>
      </w:r>
      <w:r>
        <w:rPr>
          <w:spacing w:val="-4"/>
          <w:sz w:val="27"/>
        </w:rPr>
        <w:t xml:space="preserve"> </w:t>
      </w:r>
      <w:r>
        <w:rPr>
          <w:sz w:val="27"/>
        </w:rPr>
        <w:t>you</w:t>
      </w:r>
      <w:r>
        <w:rPr>
          <w:spacing w:val="-3"/>
          <w:sz w:val="27"/>
        </w:rPr>
        <w:t xml:space="preserve"> </w:t>
      </w:r>
      <w:r>
        <w:rPr>
          <w:sz w:val="27"/>
        </w:rPr>
        <w:t>would</w:t>
      </w:r>
      <w:r>
        <w:rPr>
          <w:spacing w:val="-3"/>
          <w:sz w:val="27"/>
        </w:rPr>
        <w:t xml:space="preserve"> </w:t>
      </w:r>
      <w:r>
        <w:rPr>
          <w:sz w:val="27"/>
        </w:rPr>
        <w:t>create</w:t>
      </w:r>
      <w:r>
        <w:rPr>
          <w:spacing w:val="-4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linear</w:t>
      </w:r>
      <w:r>
        <w:rPr>
          <w:spacing w:val="-3"/>
          <w:sz w:val="27"/>
        </w:rPr>
        <w:t xml:space="preserve"> </w:t>
      </w:r>
      <w:r>
        <w:rPr>
          <w:sz w:val="27"/>
        </w:rPr>
        <w:t>regression</w:t>
      </w:r>
      <w:r>
        <w:rPr>
          <w:spacing w:val="-3"/>
          <w:sz w:val="27"/>
        </w:rPr>
        <w:t xml:space="preserve"> </w:t>
      </w:r>
      <w:r>
        <w:rPr>
          <w:sz w:val="27"/>
        </w:rPr>
        <w:t>model</w:t>
      </w:r>
      <w:r>
        <w:rPr>
          <w:spacing w:val="-4"/>
          <w:sz w:val="27"/>
        </w:rPr>
        <w:t xml:space="preserve"> </w:t>
      </w:r>
      <w:r>
        <w:rPr>
          <w:sz w:val="27"/>
        </w:rPr>
        <w:t>using</w:t>
      </w:r>
      <w:r>
        <w:rPr>
          <w:spacing w:val="-2"/>
          <w:sz w:val="27"/>
        </w:rPr>
        <w:t xml:space="preserve"> </w:t>
      </w:r>
      <w:r>
        <w:rPr>
          <w:sz w:val="27"/>
        </w:rPr>
        <w:t>the</w:t>
      </w:r>
      <w:r>
        <w:rPr>
          <w:spacing w:val="-7"/>
          <w:sz w:val="27"/>
        </w:rPr>
        <w:t xml:space="preserve"> </w:t>
      </w:r>
      <w:r>
        <w:rPr>
          <w:sz w:val="27"/>
        </w:rPr>
        <w:t>lm()</w:t>
      </w:r>
      <w:r>
        <w:rPr>
          <w:spacing w:val="-3"/>
          <w:sz w:val="27"/>
        </w:rPr>
        <w:t xml:space="preserve"> </w:t>
      </w:r>
      <w:r>
        <w:rPr>
          <w:sz w:val="27"/>
        </w:rPr>
        <w:t>function.</w:t>
      </w:r>
    </w:p>
    <w:p>
      <w:pPr>
        <w:pStyle w:val="6"/>
        <w:spacing w:before="6"/>
        <w:rPr>
          <w:sz w:val="28"/>
        </w:rPr>
      </w:pPr>
    </w:p>
    <w:p>
      <w:pPr>
        <w:pStyle w:val="2"/>
        <w:numPr>
          <w:ilvl w:val="0"/>
          <w:numId w:val="2"/>
        </w:numPr>
        <w:tabs>
          <w:tab w:val="left" w:pos="1198"/>
        </w:tabs>
        <w:spacing w:before="1" w:after="0" w:line="240" w:lineRule="auto"/>
        <w:ind w:left="1199" w:right="119" w:hanging="360"/>
        <w:jc w:val="left"/>
      </w:pPr>
      <w:r>
        <w:rPr>
          <w:b/>
          <w:u w:val="thick"/>
        </w:rPr>
        <w:t>Performing</w:t>
      </w:r>
      <w:r>
        <w:rPr>
          <w:b/>
          <w:spacing w:val="-5"/>
          <w:u w:val="thick"/>
        </w:rPr>
        <w:t xml:space="preserve"> </w:t>
      </w:r>
      <w:r>
        <w:rPr>
          <w:b/>
          <w:u w:val="thick"/>
        </w:rPr>
        <w:t>Multiple</w:t>
      </w:r>
      <w:r>
        <w:rPr>
          <w:b/>
          <w:spacing w:val="-10"/>
          <w:u w:val="thick"/>
        </w:rPr>
        <w:t xml:space="preserve"> </w:t>
      </w:r>
      <w:r>
        <w:rPr>
          <w:b/>
          <w:u w:val="thick"/>
        </w:rPr>
        <w:t>Linear</w:t>
      </w:r>
      <w:r>
        <w:rPr>
          <w:b/>
          <w:spacing w:val="-7"/>
          <w:u w:val="thick"/>
        </w:rPr>
        <w:t xml:space="preserve"> </w:t>
      </w:r>
      <w:r>
        <w:rPr>
          <w:b/>
          <w:u w:val="thick"/>
        </w:rPr>
        <w:t>Regression:</w:t>
      </w:r>
      <w:r>
        <w:rPr>
          <w:b/>
          <w:spacing w:val="-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linear</w:t>
      </w:r>
      <w:r>
        <w:rPr>
          <w:spacing w:val="-64"/>
        </w:rPr>
        <w:t xml:space="preserve"> </w:t>
      </w:r>
      <w:r>
        <w:t>regression with multiple predictor variables (e.g., income and other variables</w:t>
      </w:r>
      <w:r>
        <w:rPr>
          <w:spacing w:val="1"/>
        </w:rPr>
        <w:t xml:space="preserve"> </w:t>
      </w:r>
      <w:r>
        <w:t>predicting happiness), you would create the multiple regression model using the</w:t>
      </w:r>
      <w:r>
        <w:rPr>
          <w:spacing w:val="1"/>
        </w:rPr>
        <w:t xml:space="preserve"> </w:t>
      </w:r>
      <w:r>
        <w:t>lm()</w:t>
      </w:r>
      <w:r>
        <w:rPr>
          <w:spacing w:val="-1"/>
        </w:rPr>
        <w:t xml:space="preserve"> </w:t>
      </w:r>
      <w:r>
        <w:t>function.</w:t>
      </w:r>
    </w:p>
    <w:p>
      <w:pPr>
        <w:pStyle w:val="6"/>
        <w:spacing w:before="8"/>
        <w:rPr>
          <w:sz w:val="28"/>
        </w:rPr>
      </w:pPr>
    </w:p>
    <w:p>
      <w:pPr>
        <w:pStyle w:val="9"/>
        <w:numPr>
          <w:ilvl w:val="0"/>
          <w:numId w:val="2"/>
        </w:numPr>
        <w:tabs>
          <w:tab w:val="left" w:pos="1198"/>
        </w:tabs>
        <w:spacing w:before="0" w:after="0" w:line="240" w:lineRule="auto"/>
        <w:ind w:left="1199" w:right="161" w:hanging="360"/>
        <w:jc w:val="left"/>
        <w:rPr>
          <w:sz w:val="27"/>
        </w:rPr>
      </w:pPr>
      <w:r>
        <w:rPr>
          <w:b/>
          <w:sz w:val="27"/>
          <w:u w:val="thick"/>
        </w:rPr>
        <w:t>Printing</w:t>
      </w:r>
      <w:r>
        <w:rPr>
          <w:b/>
          <w:spacing w:val="-6"/>
          <w:sz w:val="27"/>
          <w:u w:val="thick"/>
        </w:rPr>
        <w:t xml:space="preserve"> </w:t>
      </w:r>
      <w:r>
        <w:rPr>
          <w:b/>
          <w:sz w:val="27"/>
          <w:u w:val="thick"/>
        </w:rPr>
        <w:t>Model</w:t>
      </w:r>
      <w:r>
        <w:rPr>
          <w:b/>
          <w:spacing w:val="-4"/>
          <w:sz w:val="27"/>
          <w:u w:val="thick"/>
        </w:rPr>
        <w:t xml:space="preserve"> </w:t>
      </w:r>
      <w:r>
        <w:rPr>
          <w:b/>
          <w:sz w:val="27"/>
          <w:u w:val="thick"/>
        </w:rPr>
        <w:t>Summary:</w:t>
      </w:r>
      <w:r>
        <w:rPr>
          <w:b/>
          <w:spacing w:val="-3"/>
          <w:sz w:val="27"/>
        </w:rPr>
        <w:t xml:space="preserve"> </w:t>
      </w:r>
      <w:r>
        <w:rPr>
          <w:sz w:val="27"/>
        </w:rPr>
        <w:t>Print</w:t>
      </w:r>
      <w:r>
        <w:rPr>
          <w:spacing w:val="-4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summary</w:t>
      </w:r>
      <w:r>
        <w:rPr>
          <w:spacing w:val="-5"/>
          <w:sz w:val="27"/>
        </w:rPr>
        <w:t xml:space="preserve"> </w:t>
      </w:r>
      <w:r>
        <w:rPr>
          <w:sz w:val="27"/>
        </w:rPr>
        <w:t>of</w:t>
      </w:r>
      <w:r>
        <w:rPr>
          <w:spacing w:val="-6"/>
          <w:sz w:val="27"/>
        </w:rPr>
        <w:t xml:space="preserve"> </w:t>
      </w:r>
      <w:r>
        <w:rPr>
          <w:sz w:val="27"/>
        </w:rPr>
        <w:t>the</w:t>
      </w:r>
      <w:r>
        <w:rPr>
          <w:spacing w:val="-6"/>
          <w:sz w:val="27"/>
        </w:rPr>
        <w:t xml:space="preserve"> </w:t>
      </w:r>
      <w:r>
        <w:rPr>
          <w:sz w:val="27"/>
        </w:rPr>
        <w:t>regression</w:t>
      </w:r>
      <w:r>
        <w:rPr>
          <w:spacing w:val="-4"/>
          <w:sz w:val="27"/>
        </w:rPr>
        <w:t xml:space="preserve"> </w:t>
      </w:r>
      <w:r>
        <w:rPr>
          <w:sz w:val="27"/>
        </w:rPr>
        <w:t>model</w:t>
      </w:r>
      <w:r>
        <w:rPr>
          <w:spacing w:val="-7"/>
          <w:sz w:val="27"/>
        </w:rPr>
        <w:t xml:space="preserve"> </w:t>
      </w:r>
      <w:r>
        <w:rPr>
          <w:sz w:val="27"/>
        </w:rPr>
        <w:t>using the</w:t>
      </w:r>
      <w:r>
        <w:rPr>
          <w:spacing w:val="-64"/>
          <w:sz w:val="27"/>
        </w:rPr>
        <w:t xml:space="preserve"> </w:t>
      </w:r>
      <w:r>
        <w:rPr>
          <w:sz w:val="27"/>
        </w:rPr>
        <w:t>summary()</w:t>
      </w:r>
      <w:r>
        <w:rPr>
          <w:spacing w:val="-1"/>
          <w:sz w:val="27"/>
        </w:rPr>
        <w:t xml:space="preserve"> </w:t>
      </w:r>
      <w:r>
        <w:rPr>
          <w:sz w:val="27"/>
        </w:rPr>
        <w:t>function</w:t>
      </w:r>
      <w:r>
        <w:rPr>
          <w:spacing w:val="-1"/>
          <w:sz w:val="27"/>
        </w:rPr>
        <w:t xml:space="preserve"> </w:t>
      </w:r>
      <w:r>
        <w:rPr>
          <w:sz w:val="27"/>
        </w:rPr>
        <w:t>to</w:t>
      </w:r>
      <w:r>
        <w:rPr>
          <w:spacing w:val="-3"/>
          <w:sz w:val="27"/>
        </w:rPr>
        <w:t xml:space="preserve"> </w:t>
      </w:r>
      <w:r>
        <w:rPr>
          <w:sz w:val="27"/>
        </w:rPr>
        <w:t>see</w:t>
      </w:r>
      <w:r>
        <w:rPr>
          <w:spacing w:val="-3"/>
          <w:sz w:val="27"/>
        </w:rPr>
        <w:t xml:space="preserve"> </w:t>
      </w:r>
      <w:r>
        <w:rPr>
          <w:sz w:val="27"/>
        </w:rPr>
        <w:t>details</w:t>
      </w:r>
      <w:r>
        <w:rPr>
          <w:spacing w:val="-2"/>
          <w:sz w:val="27"/>
        </w:rPr>
        <w:t xml:space="preserve"> </w:t>
      </w:r>
      <w:r>
        <w:rPr>
          <w:sz w:val="27"/>
        </w:rPr>
        <w:t>such</w:t>
      </w:r>
      <w:r>
        <w:rPr>
          <w:spacing w:val="-1"/>
          <w:sz w:val="27"/>
        </w:rPr>
        <w:t xml:space="preserve"> </w:t>
      </w:r>
      <w:r>
        <w:rPr>
          <w:sz w:val="27"/>
        </w:rPr>
        <w:t>as</w:t>
      </w:r>
      <w:r>
        <w:rPr>
          <w:spacing w:val="-2"/>
          <w:sz w:val="27"/>
        </w:rPr>
        <w:t xml:space="preserve"> </w:t>
      </w:r>
      <w:r>
        <w:rPr>
          <w:sz w:val="27"/>
        </w:rPr>
        <w:t>coefficients,</w:t>
      </w:r>
      <w:r>
        <w:rPr>
          <w:spacing w:val="-4"/>
          <w:sz w:val="27"/>
        </w:rPr>
        <w:t xml:space="preserve"> </w:t>
      </w:r>
      <w:r>
        <w:rPr>
          <w:sz w:val="27"/>
        </w:rPr>
        <w:t>p-values,</w:t>
      </w:r>
      <w:r>
        <w:rPr>
          <w:spacing w:val="-3"/>
          <w:sz w:val="27"/>
        </w:rPr>
        <w:t xml:space="preserve"> </w:t>
      </w:r>
      <w:r>
        <w:rPr>
          <w:sz w:val="27"/>
        </w:rPr>
        <w:t>R-squared,</w:t>
      </w:r>
      <w:r>
        <w:rPr>
          <w:spacing w:val="-3"/>
          <w:sz w:val="27"/>
        </w:rPr>
        <w:t xml:space="preserve"> </w:t>
      </w:r>
      <w:r>
        <w:rPr>
          <w:sz w:val="27"/>
        </w:rPr>
        <w:t>etc.</w:t>
      </w:r>
    </w:p>
    <w:p>
      <w:pPr>
        <w:pStyle w:val="6"/>
        <w:spacing w:before="5"/>
        <w:rPr>
          <w:sz w:val="28"/>
        </w:rPr>
      </w:pPr>
    </w:p>
    <w:p>
      <w:pPr>
        <w:pStyle w:val="9"/>
        <w:numPr>
          <w:ilvl w:val="0"/>
          <w:numId w:val="2"/>
        </w:numPr>
        <w:tabs>
          <w:tab w:val="left" w:pos="1199"/>
          <w:tab w:val="left" w:pos="1200"/>
        </w:tabs>
        <w:spacing w:before="0" w:after="0" w:line="240" w:lineRule="auto"/>
        <w:ind w:left="1199" w:right="142" w:hanging="360"/>
        <w:jc w:val="left"/>
        <w:rPr>
          <w:b/>
          <w:sz w:val="27"/>
        </w:rPr>
      </w:pPr>
      <w:r>
        <w:rPr>
          <w:b/>
          <w:sz w:val="27"/>
          <w:u w:val="thick"/>
        </w:rPr>
        <w:t>Calculating</w:t>
      </w:r>
      <w:r>
        <w:rPr>
          <w:b/>
          <w:spacing w:val="-6"/>
          <w:sz w:val="27"/>
          <w:u w:val="thick"/>
        </w:rPr>
        <w:t xml:space="preserve"> </w:t>
      </w:r>
      <w:r>
        <w:rPr>
          <w:b/>
          <w:sz w:val="27"/>
          <w:u w:val="thick"/>
        </w:rPr>
        <w:t>Coefficients:</w:t>
      </w:r>
      <w:r>
        <w:rPr>
          <w:b/>
          <w:spacing w:val="-3"/>
          <w:sz w:val="27"/>
        </w:rPr>
        <w:t xml:space="preserve"> </w:t>
      </w:r>
      <w:r>
        <w:rPr>
          <w:sz w:val="27"/>
        </w:rPr>
        <w:t>Extract</w:t>
      </w:r>
      <w:r>
        <w:rPr>
          <w:spacing w:val="-8"/>
          <w:sz w:val="27"/>
        </w:rPr>
        <w:t xml:space="preserve"> </w:t>
      </w:r>
      <w:r>
        <w:rPr>
          <w:sz w:val="27"/>
        </w:rPr>
        <w:t>the</w:t>
      </w:r>
      <w:r>
        <w:rPr>
          <w:spacing w:val="-7"/>
          <w:sz w:val="27"/>
        </w:rPr>
        <w:t xml:space="preserve"> </w:t>
      </w:r>
      <w:r>
        <w:rPr>
          <w:sz w:val="27"/>
        </w:rPr>
        <w:t>coefficients</w:t>
      </w:r>
      <w:r>
        <w:rPr>
          <w:spacing w:val="-8"/>
          <w:sz w:val="27"/>
        </w:rPr>
        <w:t xml:space="preserve"> </w:t>
      </w:r>
      <w:r>
        <w:rPr>
          <w:sz w:val="27"/>
        </w:rPr>
        <w:t>(intercept</w:t>
      </w:r>
      <w:r>
        <w:rPr>
          <w:spacing w:val="-8"/>
          <w:sz w:val="27"/>
        </w:rPr>
        <w:t xml:space="preserve"> </w:t>
      </w:r>
      <w:r>
        <w:rPr>
          <w:sz w:val="27"/>
        </w:rPr>
        <w:t>and</w:t>
      </w:r>
      <w:r>
        <w:rPr>
          <w:spacing w:val="-5"/>
          <w:sz w:val="27"/>
        </w:rPr>
        <w:t xml:space="preserve"> </w:t>
      </w:r>
      <w:r>
        <w:rPr>
          <w:sz w:val="27"/>
        </w:rPr>
        <w:t>slopes)</w:t>
      </w:r>
      <w:r>
        <w:rPr>
          <w:spacing w:val="-8"/>
          <w:sz w:val="27"/>
        </w:rPr>
        <w:t xml:space="preserve"> </w:t>
      </w:r>
      <w:r>
        <w:rPr>
          <w:sz w:val="27"/>
        </w:rPr>
        <w:t>from</w:t>
      </w:r>
      <w:r>
        <w:rPr>
          <w:spacing w:val="-12"/>
          <w:sz w:val="27"/>
        </w:rPr>
        <w:t xml:space="preserve"> </w:t>
      </w:r>
      <w:r>
        <w:rPr>
          <w:sz w:val="27"/>
        </w:rPr>
        <w:t>the</w:t>
      </w:r>
      <w:r>
        <w:rPr>
          <w:spacing w:val="-64"/>
          <w:sz w:val="27"/>
        </w:rPr>
        <w:t xml:space="preserve"> </w:t>
      </w:r>
      <w:r>
        <w:rPr>
          <w:sz w:val="27"/>
        </w:rPr>
        <w:t>model</w:t>
      </w:r>
      <w:r>
        <w:rPr>
          <w:spacing w:val="-3"/>
          <w:sz w:val="27"/>
        </w:rPr>
        <w:t xml:space="preserve"> </w:t>
      </w:r>
      <w:r>
        <w:rPr>
          <w:sz w:val="27"/>
        </w:rPr>
        <w:t>using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-1"/>
          <w:sz w:val="27"/>
        </w:rPr>
        <w:t xml:space="preserve"> </w:t>
      </w:r>
      <w:r>
        <w:rPr>
          <w:sz w:val="27"/>
        </w:rPr>
        <w:t>coef()</w:t>
      </w:r>
      <w:r>
        <w:rPr>
          <w:spacing w:val="-2"/>
          <w:sz w:val="27"/>
        </w:rPr>
        <w:t xml:space="preserve"> </w:t>
      </w:r>
      <w:r>
        <w:rPr>
          <w:sz w:val="27"/>
        </w:rPr>
        <w:t>function</w:t>
      </w:r>
      <w:r>
        <w:rPr>
          <w:b/>
          <w:sz w:val="27"/>
        </w:rPr>
        <w:t>.</w:t>
      </w:r>
    </w:p>
    <w:p>
      <w:pPr>
        <w:pStyle w:val="6"/>
        <w:spacing w:before="10"/>
        <w:rPr>
          <w:b/>
          <w:sz w:val="28"/>
        </w:rPr>
      </w:pPr>
    </w:p>
    <w:p>
      <w:pPr>
        <w:pStyle w:val="9"/>
        <w:numPr>
          <w:ilvl w:val="0"/>
          <w:numId w:val="2"/>
        </w:numPr>
        <w:tabs>
          <w:tab w:val="left" w:pos="1200"/>
        </w:tabs>
        <w:spacing w:before="0" w:after="0" w:line="240" w:lineRule="auto"/>
        <w:ind w:left="1199" w:right="107" w:hanging="360"/>
        <w:jc w:val="left"/>
        <w:rPr>
          <w:sz w:val="27"/>
        </w:rPr>
      </w:pPr>
      <w:r>
        <w:rPr>
          <w:b/>
          <w:sz w:val="27"/>
          <w:u w:val="thick"/>
        </w:rPr>
        <w:t>Printing</w:t>
      </w:r>
      <w:r>
        <w:rPr>
          <w:b/>
          <w:spacing w:val="-9"/>
          <w:sz w:val="27"/>
          <w:u w:val="thick"/>
        </w:rPr>
        <w:t xml:space="preserve"> </w:t>
      </w:r>
      <w:r>
        <w:rPr>
          <w:b/>
          <w:sz w:val="27"/>
          <w:u w:val="thick"/>
        </w:rPr>
        <w:t>Regression</w:t>
      </w:r>
      <w:r>
        <w:rPr>
          <w:b/>
          <w:spacing w:val="-9"/>
          <w:sz w:val="27"/>
          <w:u w:val="thick"/>
        </w:rPr>
        <w:t xml:space="preserve"> </w:t>
      </w:r>
      <w:r>
        <w:rPr>
          <w:b/>
          <w:sz w:val="27"/>
          <w:u w:val="thick"/>
        </w:rPr>
        <w:t>Equation:</w:t>
      </w:r>
      <w:r>
        <w:rPr>
          <w:b/>
          <w:spacing w:val="-4"/>
          <w:sz w:val="27"/>
        </w:rPr>
        <w:t xml:space="preserve"> </w:t>
      </w:r>
      <w:r>
        <w:rPr>
          <w:sz w:val="27"/>
        </w:rPr>
        <w:t>Print</w:t>
      </w:r>
      <w:r>
        <w:rPr>
          <w:spacing w:val="-9"/>
          <w:sz w:val="27"/>
        </w:rPr>
        <w:t xml:space="preserve"> </w:t>
      </w:r>
      <w:r>
        <w:rPr>
          <w:sz w:val="27"/>
        </w:rPr>
        <w:t>the</w:t>
      </w:r>
      <w:r>
        <w:rPr>
          <w:spacing w:val="-8"/>
          <w:sz w:val="27"/>
        </w:rPr>
        <w:t xml:space="preserve"> </w:t>
      </w:r>
      <w:r>
        <w:rPr>
          <w:sz w:val="27"/>
        </w:rPr>
        <w:t>equation</w:t>
      </w:r>
      <w:r>
        <w:rPr>
          <w:spacing w:val="-5"/>
          <w:sz w:val="27"/>
        </w:rPr>
        <w:t xml:space="preserve"> </w:t>
      </w:r>
      <w:r>
        <w:rPr>
          <w:sz w:val="27"/>
        </w:rPr>
        <w:t>for</w:t>
      </w:r>
      <w:r>
        <w:rPr>
          <w:spacing w:val="-4"/>
          <w:sz w:val="27"/>
        </w:rPr>
        <w:t xml:space="preserve"> </w:t>
      </w:r>
      <w:r>
        <w:rPr>
          <w:sz w:val="27"/>
        </w:rPr>
        <w:t>the</w:t>
      </w:r>
      <w:r>
        <w:rPr>
          <w:spacing w:val="-7"/>
          <w:sz w:val="27"/>
        </w:rPr>
        <w:t xml:space="preserve"> </w:t>
      </w:r>
      <w:r>
        <w:rPr>
          <w:sz w:val="27"/>
        </w:rPr>
        <w:t>regression</w:t>
      </w:r>
      <w:r>
        <w:rPr>
          <w:spacing w:val="-4"/>
          <w:sz w:val="27"/>
        </w:rPr>
        <w:t xml:space="preserve"> </w:t>
      </w:r>
      <w:r>
        <w:rPr>
          <w:sz w:val="27"/>
        </w:rPr>
        <w:t>model</w:t>
      </w:r>
      <w:r>
        <w:rPr>
          <w:spacing w:val="-12"/>
          <w:sz w:val="27"/>
        </w:rPr>
        <w:t xml:space="preserve"> </w:t>
      </w:r>
      <w:r>
        <w:rPr>
          <w:sz w:val="27"/>
        </w:rPr>
        <w:t>using</w:t>
      </w:r>
      <w:r>
        <w:rPr>
          <w:spacing w:val="-65"/>
          <w:sz w:val="27"/>
        </w:rPr>
        <w:t xml:space="preserve"> </w:t>
      </w:r>
      <w:r>
        <w:rPr>
          <w:sz w:val="27"/>
        </w:rPr>
        <w:t>the</w:t>
      </w:r>
      <w:r>
        <w:rPr>
          <w:spacing w:val="-2"/>
          <w:sz w:val="27"/>
        </w:rPr>
        <w:t xml:space="preserve"> </w:t>
      </w:r>
      <w:r>
        <w:rPr>
          <w:sz w:val="27"/>
        </w:rPr>
        <w:t>extracted coefficients.</w:t>
      </w:r>
    </w:p>
    <w:p>
      <w:pPr>
        <w:spacing w:after="0" w:line="240" w:lineRule="auto"/>
        <w:jc w:val="left"/>
        <w:rPr>
          <w:sz w:val="27"/>
        </w:rPr>
        <w:sectPr>
          <w:pgSz w:w="11940" w:h="16860"/>
          <w:pgMar w:top="1920" w:right="660" w:bottom="960" w:left="1160" w:header="554" w:footer="772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26"/>
        </w:rPr>
      </w:pPr>
    </w:p>
    <w:p>
      <w:pPr>
        <w:pStyle w:val="2"/>
        <w:numPr>
          <w:ilvl w:val="0"/>
          <w:numId w:val="2"/>
        </w:numPr>
        <w:tabs>
          <w:tab w:val="left" w:pos="1198"/>
        </w:tabs>
        <w:spacing w:before="90" w:after="0" w:line="240" w:lineRule="auto"/>
        <w:ind w:left="1199" w:right="135" w:hanging="360"/>
        <w:jc w:val="left"/>
      </w:pPr>
      <w:r>
        <w:rPr>
          <w:b/>
          <w:u w:val="thick"/>
        </w:rPr>
        <w:t>Predicting</w:t>
      </w:r>
      <w:r>
        <w:rPr>
          <w:b/>
          <w:spacing w:val="-4"/>
          <w:u w:val="thick"/>
        </w:rPr>
        <w:t xml:space="preserve"> </w:t>
      </w:r>
      <w:r>
        <w:rPr>
          <w:b/>
          <w:u w:val="thick"/>
        </w:rPr>
        <w:t>Values:</w:t>
      </w:r>
      <w:r>
        <w:rPr>
          <w:b/>
          <w:spacing w:val="-7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equation</w:t>
      </w:r>
      <w:r>
        <w:rPr>
          <w:spacing w:val="-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happiness</w:t>
      </w:r>
      <w:r>
        <w:rPr>
          <w:spacing w:val="-9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for</w:t>
      </w:r>
      <w:r>
        <w:rPr>
          <w:spacing w:val="-6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income</w:t>
      </w:r>
      <w:r>
        <w:rPr>
          <w:spacing w:val="-1"/>
        </w:rPr>
        <w:t xml:space="preserve"> </w:t>
      </w:r>
      <w:r>
        <w:t>values.</w:t>
      </w:r>
    </w:p>
    <w:p>
      <w:pPr>
        <w:pStyle w:val="6"/>
        <w:rPr>
          <w:sz w:val="30"/>
        </w:rPr>
      </w:pPr>
    </w:p>
    <w:p>
      <w:pPr>
        <w:pStyle w:val="6"/>
        <w:spacing w:before="10"/>
        <w:rPr>
          <w:sz w:val="24"/>
        </w:rPr>
      </w:pPr>
    </w:p>
    <w:p>
      <w:pPr>
        <w:pStyle w:val="3"/>
        <w:ind w:left="1199"/>
      </w:pPr>
      <w:r>
        <w:rPr>
          <w:u w:val="thick"/>
        </w:rPr>
        <w:t>Conclusion:</w:t>
      </w:r>
    </w:p>
    <w:p>
      <w:pPr>
        <w:pStyle w:val="6"/>
        <w:spacing w:before="9"/>
        <w:rPr>
          <w:b/>
          <w:sz w:val="15"/>
        </w:rPr>
      </w:pPr>
    </w:p>
    <w:p>
      <w:pPr>
        <w:pStyle w:val="6"/>
        <w:spacing w:before="91"/>
        <w:ind w:left="1199" w:right="387"/>
      </w:pPr>
      <w:r>
        <w:t>This experiment aimed to implement predictive modeling using linear regression, leveraging a</w:t>
      </w:r>
      <w:r>
        <w:rPr>
          <w:spacing w:val="1"/>
        </w:rPr>
        <w:t xml:space="preserve"> </w:t>
      </w:r>
      <w:r>
        <w:t>simple yet powerful technique to forecast outcomes based on input variables. Through the</w:t>
      </w:r>
      <w:r>
        <w:rPr>
          <w:spacing w:val="1"/>
        </w:rPr>
        <w:t xml:space="preserve"> </w:t>
      </w:r>
      <w:r>
        <w:t>utilization of linear regression, the experiment demonstrated the ability to generate predictions,</w:t>
      </w:r>
      <w:r>
        <w:rPr>
          <w:spacing w:val="1"/>
        </w:rPr>
        <w:t xml:space="preserve"> </w:t>
      </w:r>
      <w:r>
        <w:t>providing insights into potential future trends or relationships within the data. By employing this</w:t>
      </w:r>
      <w:r>
        <w:rPr>
          <w:spacing w:val="-52"/>
        </w:rPr>
        <w:t xml:space="preserve"> </w:t>
      </w:r>
      <w:r>
        <w:t>technique, it opens avenues for further exploration and application in various fields, empowering</w:t>
      </w:r>
      <w:r>
        <w:rPr>
          <w:spacing w:val="-52"/>
        </w:rPr>
        <w:t xml:space="preserve"> </w:t>
      </w:r>
      <w:r>
        <w:t>decision-making</w:t>
      </w:r>
      <w:r>
        <w:rPr>
          <w:spacing w:val="-4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with data-driven insights.</w:t>
      </w:r>
    </w:p>
    <w:p>
      <w:pPr>
        <w:pStyle w:val="6"/>
        <w:rPr>
          <w:sz w:val="24"/>
        </w:rPr>
      </w:pPr>
    </w:p>
    <w:p>
      <w:pPr>
        <w:pStyle w:val="6"/>
        <w:spacing w:before="8"/>
        <w:rPr>
          <w:sz w:val="20"/>
        </w:rPr>
      </w:pPr>
    </w:p>
    <w:p>
      <w:pPr>
        <w:pStyle w:val="3"/>
        <w:ind w:left="1199"/>
      </w:pPr>
      <w:r>
        <w:rPr>
          <w:spacing w:val="-2"/>
          <w:u w:val="thick"/>
        </w:rPr>
        <w:t>Post</w:t>
      </w:r>
      <w:r>
        <w:rPr>
          <w:spacing w:val="-11"/>
          <w:u w:val="thick"/>
        </w:rPr>
        <w:t xml:space="preserve"> </w:t>
      </w:r>
      <w:r>
        <w:rPr>
          <w:spacing w:val="-2"/>
          <w:u w:val="thick"/>
        </w:rPr>
        <w:t>lab</w:t>
      </w:r>
      <w:r>
        <w:rPr>
          <w:spacing w:val="-12"/>
          <w:u w:val="thick"/>
        </w:rPr>
        <w:t xml:space="preserve"> </w:t>
      </w:r>
      <w:r>
        <w:rPr>
          <w:spacing w:val="-2"/>
          <w:u w:val="thick"/>
        </w:rPr>
        <w:t>questions:</w:t>
      </w:r>
    </w:p>
    <w:p>
      <w:pPr>
        <w:pStyle w:val="6"/>
        <w:spacing w:before="4"/>
        <w:rPr>
          <w:b/>
          <w:sz w:val="16"/>
        </w:rPr>
      </w:pPr>
    </w:p>
    <w:p>
      <w:pPr>
        <w:pStyle w:val="9"/>
        <w:numPr>
          <w:ilvl w:val="1"/>
          <w:numId w:val="2"/>
        </w:numPr>
        <w:tabs>
          <w:tab w:val="left" w:pos="1560"/>
        </w:tabs>
        <w:spacing w:before="93" w:after="0" w:line="237" w:lineRule="auto"/>
        <w:ind w:left="1559" w:right="145" w:hanging="360"/>
        <w:jc w:val="left"/>
        <w:rPr>
          <w:b/>
          <w:sz w:val="22"/>
        </w:rPr>
      </w:pPr>
      <w:r>
        <w:rPr>
          <w:b/>
          <w:sz w:val="22"/>
        </w:rPr>
        <w:t>Based on the image given below, a model was built with an objective to predict the salary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individual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based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on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the years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experience.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From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given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output,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what does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p-</w:t>
      </w:r>
      <w:r>
        <w:rPr>
          <w:b/>
          <w:spacing w:val="-52"/>
          <w:sz w:val="22"/>
        </w:rPr>
        <w:t xml:space="preserve"> </w:t>
      </w:r>
      <w:r>
        <w:rPr>
          <w:b/>
          <w:sz w:val="22"/>
        </w:rPr>
        <w:t>value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indicate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with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respect to hypothesis testing?</w:t>
      </w:r>
    </w:p>
    <w:p>
      <w:pPr>
        <w:pStyle w:val="6"/>
        <w:spacing w:before="11"/>
        <w:rPr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1812925</wp:posOffset>
            </wp:positionH>
            <wp:positionV relativeFrom="paragraph">
              <wp:posOffset>236220</wp:posOffset>
            </wp:positionV>
            <wp:extent cx="3578225" cy="1991360"/>
            <wp:effectExtent l="0" t="0" r="0" b="0"/>
            <wp:wrapTopAndBottom/>
            <wp:docPr id="47" name="image24.jpeg" descr="A screen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 descr="A screenshot of a computer screen  Description automatically generated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369" cy="19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b/>
          <w:sz w:val="23"/>
        </w:rPr>
      </w:pPr>
    </w:p>
    <w:p>
      <w:pPr>
        <w:spacing w:before="0"/>
        <w:ind w:left="1706" w:right="0" w:firstLine="0"/>
        <w:jc w:val="left"/>
        <w:rPr>
          <w:b/>
          <w:sz w:val="22"/>
        </w:rPr>
      </w:pPr>
      <w:r>
        <w:rPr>
          <w:b/>
          <w:sz w:val="22"/>
        </w:rPr>
        <w:t>Select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ones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which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are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appropriate:</w:t>
      </w:r>
    </w:p>
    <w:p>
      <w:pPr>
        <w:pStyle w:val="6"/>
        <w:spacing w:before="8"/>
        <w:rPr>
          <w:b/>
          <w:sz w:val="21"/>
        </w:rPr>
      </w:pPr>
    </w:p>
    <w:p>
      <w:pPr>
        <w:pStyle w:val="3"/>
        <w:numPr>
          <w:ilvl w:val="0"/>
          <w:numId w:val="3"/>
        </w:numPr>
        <w:tabs>
          <w:tab w:val="left" w:pos="1996"/>
          <w:tab w:val="left" w:pos="1997"/>
        </w:tabs>
        <w:spacing w:before="0" w:after="0" w:line="240" w:lineRule="auto"/>
        <w:ind w:left="1996" w:right="0" w:hanging="721"/>
        <w:jc w:val="left"/>
      </w:pPr>
      <w:r>
        <w:rPr>
          <w:shd w:val="clear" w:color="auto" w:fill="FFFF00"/>
        </w:rPr>
        <w:t>The</w:t>
      </w:r>
      <w:r>
        <w:rPr>
          <w:spacing w:val="-12"/>
          <w:shd w:val="clear" w:color="auto" w:fill="FFFF00"/>
        </w:rPr>
        <w:t xml:space="preserve"> </w:t>
      </w:r>
      <w:r>
        <w:rPr>
          <w:shd w:val="clear" w:color="auto" w:fill="FFFF00"/>
        </w:rPr>
        <w:t>model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failed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to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reject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the</w:t>
      </w:r>
      <w:r>
        <w:rPr>
          <w:spacing w:val="-10"/>
          <w:shd w:val="clear" w:color="auto" w:fill="FFFF00"/>
        </w:rPr>
        <w:t xml:space="preserve"> </w:t>
      </w:r>
      <w:r>
        <w:rPr>
          <w:shd w:val="clear" w:color="auto" w:fill="FFFF00"/>
        </w:rPr>
        <w:t>null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hypothesis</w:t>
      </w:r>
    </w:p>
    <w:p>
      <w:pPr>
        <w:pStyle w:val="9"/>
        <w:numPr>
          <w:ilvl w:val="0"/>
          <w:numId w:val="3"/>
        </w:numPr>
        <w:tabs>
          <w:tab w:val="left" w:pos="1996"/>
          <w:tab w:val="left" w:pos="1997"/>
        </w:tabs>
        <w:spacing w:before="3" w:after="0" w:line="240" w:lineRule="auto"/>
        <w:ind w:left="1996" w:right="847" w:hanging="720"/>
        <w:jc w:val="left"/>
        <w:rPr>
          <w:b/>
          <w:sz w:val="24"/>
        </w:rPr>
      </w:pPr>
      <w:r>
        <w:rPr>
          <w:b/>
          <w:sz w:val="24"/>
        </w:rPr>
        <w:t>There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strong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evidence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relationship between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salary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years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experience</w:t>
      </w:r>
    </w:p>
    <w:p>
      <w:pPr>
        <w:pStyle w:val="3"/>
        <w:numPr>
          <w:ilvl w:val="0"/>
          <w:numId w:val="3"/>
        </w:numPr>
        <w:tabs>
          <w:tab w:val="left" w:pos="1996"/>
          <w:tab w:val="left" w:pos="1997"/>
        </w:tabs>
        <w:spacing w:before="7" w:after="0" w:line="237" w:lineRule="auto"/>
        <w:ind w:left="1996" w:right="502" w:hanging="720"/>
        <w:jc w:val="left"/>
      </w:pPr>
      <w:r>
        <w:rPr>
          <w:shd w:val="clear" w:color="auto" w:fill="FFFF00"/>
        </w:rPr>
        <w:t>There is a strong evidence that there is no relationship between salary and</w:t>
      </w:r>
      <w:r>
        <w:rPr>
          <w:spacing w:val="-57"/>
        </w:rPr>
        <w:t xml:space="preserve"> </w:t>
      </w:r>
      <w:r>
        <w:rPr>
          <w:shd w:val="clear" w:color="auto" w:fill="FFFF00"/>
        </w:rPr>
        <w:t>years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of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experience</w:t>
      </w:r>
    </w:p>
    <w:p>
      <w:pPr>
        <w:pStyle w:val="9"/>
        <w:numPr>
          <w:ilvl w:val="0"/>
          <w:numId w:val="3"/>
        </w:numPr>
        <w:tabs>
          <w:tab w:val="left" w:pos="1996"/>
          <w:tab w:val="left" w:pos="1997"/>
        </w:tabs>
        <w:spacing w:before="1" w:after="0" w:line="240" w:lineRule="auto"/>
        <w:ind w:left="1996" w:right="0" w:hanging="721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null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hypothesis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rejected</w:t>
      </w:r>
    </w:p>
    <w:p>
      <w:pPr>
        <w:spacing w:after="0" w:line="240" w:lineRule="auto"/>
        <w:jc w:val="left"/>
        <w:rPr>
          <w:sz w:val="24"/>
        </w:rPr>
        <w:sectPr>
          <w:pgSz w:w="11940" w:h="16860"/>
          <w:pgMar w:top="1920" w:right="660" w:bottom="960" w:left="1160" w:header="554" w:footer="772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spacing w:before="1"/>
        <w:rPr>
          <w:b/>
          <w:sz w:val="20"/>
        </w:rPr>
      </w:pPr>
    </w:p>
    <w:p>
      <w:pPr>
        <w:pStyle w:val="9"/>
        <w:numPr>
          <w:ilvl w:val="1"/>
          <w:numId w:val="2"/>
        </w:numPr>
        <w:tabs>
          <w:tab w:val="left" w:pos="1560"/>
        </w:tabs>
        <w:spacing w:before="99" w:after="0" w:line="230" w:lineRule="auto"/>
        <w:ind w:left="1559" w:right="242" w:hanging="360"/>
        <w:jc w:val="left"/>
        <w:rPr>
          <w:sz w:val="22"/>
        </w:rPr>
      </w:pPr>
      <w:r>
        <w:rPr>
          <w:b/>
          <w:color w:val="333333"/>
          <w:sz w:val="22"/>
          <w:shd w:val="clear" w:color="auto" w:fill="F8F8F8"/>
        </w:rPr>
        <w:t>Read</w:t>
      </w:r>
      <w:r>
        <w:rPr>
          <w:b/>
          <w:color w:val="333333"/>
          <w:spacing w:val="-1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the</w:t>
      </w:r>
      <w:r>
        <w:rPr>
          <w:b/>
          <w:color w:val="333333"/>
          <w:spacing w:val="1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dataset</w:t>
      </w:r>
      <w:r>
        <w:rPr>
          <w:b/>
          <w:color w:val="333333"/>
          <w:spacing w:val="-2"/>
          <w:sz w:val="22"/>
          <w:shd w:val="clear" w:color="auto" w:fill="F8F8F8"/>
        </w:rPr>
        <w:t xml:space="preserve"> </w:t>
      </w:r>
      <w:r>
        <w:fldChar w:fldCharType="begin"/>
      </w:r>
      <w:r>
        <w:instrText xml:space="preserve"> HYPERLINK "https://drive.google.com/file/d/1sh2EhMzcMezF_BwPhXT-nmy52G-l35BB/view?usp=sharing" \h </w:instrText>
      </w:r>
      <w:r>
        <w:fldChar w:fldCharType="separate"/>
      </w:r>
      <w:r>
        <w:rPr>
          <w:b/>
          <w:color w:val="333333"/>
          <w:sz w:val="22"/>
          <w:u w:val="single" w:color="333333"/>
          <w:shd w:val="clear" w:color="auto" w:fill="F8F8F8"/>
        </w:rPr>
        <w:t>auto.csv</w:t>
      </w:r>
      <w:r>
        <w:rPr>
          <w:b/>
          <w:color w:val="333333"/>
          <w:spacing w:val="-7"/>
          <w:sz w:val="22"/>
          <w:u w:val="single" w:color="333333"/>
          <w:shd w:val="clear" w:color="auto" w:fill="F8F8F8"/>
        </w:rPr>
        <w:t xml:space="preserve"> </w:t>
      </w:r>
      <w:r>
        <w:rPr>
          <w:b/>
          <w:color w:val="333333"/>
          <w:spacing w:val="-7"/>
          <w:sz w:val="22"/>
          <w:u w:val="single" w:color="333333"/>
          <w:shd w:val="clear" w:color="auto" w:fill="F8F8F8"/>
        </w:rPr>
        <w:fldChar w:fldCharType="end"/>
      </w:r>
      <w:r>
        <w:rPr>
          <w:b/>
          <w:color w:val="333333"/>
          <w:sz w:val="22"/>
          <w:shd w:val="clear" w:color="auto" w:fill="F8F8F8"/>
        </w:rPr>
        <w:t>and</w:t>
      </w:r>
      <w:r>
        <w:rPr>
          <w:b/>
          <w:color w:val="333333"/>
          <w:spacing w:val="-2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answer</w:t>
      </w:r>
      <w:r>
        <w:rPr>
          <w:b/>
          <w:color w:val="333333"/>
          <w:spacing w:val="-2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the questions</w:t>
      </w:r>
      <w:r>
        <w:rPr>
          <w:b/>
          <w:color w:val="333333"/>
          <w:spacing w:val="-3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2 to</w:t>
      </w:r>
      <w:r>
        <w:rPr>
          <w:b/>
          <w:color w:val="333333"/>
          <w:spacing w:val="-4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4 based</w:t>
      </w:r>
      <w:r>
        <w:rPr>
          <w:b/>
          <w:color w:val="333333"/>
          <w:spacing w:val="-3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on</w:t>
      </w:r>
      <w:r>
        <w:rPr>
          <w:b/>
          <w:color w:val="333333"/>
          <w:spacing w:val="-5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the</w:t>
      </w:r>
      <w:r>
        <w:rPr>
          <w:b/>
          <w:color w:val="333333"/>
          <w:spacing w:val="-5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same.</w:t>
      </w:r>
      <w:r>
        <w:rPr>
          <w:b/>
          <w:color w:val="333333"/>
          <w:spacing w:val="-3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The</w:t>
      </w:r>
      <w:r>
        <w:rPr>
          <w:b/>
          <w:color w:val="333333"/>
          <w:spacing w:val="-3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dataset</w:t>
      </w:r>
      <w:r>
        <w:rPr>
          <w:b/>
          <w:color w:val="333333"/>
          <w:spacing w:val="-52"/>
          <w:sz w:val="22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contains</w:t>
      </w:r>
      <w:r>
        <w:rPr>
          <w:b/>
          <w:color w:val="333333"/>
          <w:spacing w:val="-5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the</w:t>
      </w:r>
      <w:r>
        <w:rPr>
          <w:b/>
          <w:color w:val="333333"/>
          <w:spacing w:val="-5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weight</w:t>
      </w:r>
      <w:r>
        <w:rPr>
          <w:b/>
          <w:color w:val="333333"/>
          <w:spacing w:val="1"/>
          <w:sz w:val="22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and</w:t>
      </w:r>
      <w:r>
        <w:rPr>
          <w:b/>
          <w:color w:val="333333"/>
          <w:spacing w:val="-3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fuel</w:t>
      </w:r>
      <w:r>
        <w:rPr>
          <w:b/>
          <w:color w:val="333333"/>
          <w:spacing w:val="1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consumption details of</w:t>
      </w:r>
      <w:r>
        <w:rPr>
          <w:b/>
          <w:color w:val="333333"/>
          <w:spacing w:val="-2"/>
          <w:sz w:val="22"/>
          <w:shd w:val="clear" w:color="auto" w:fill="F8F8F8"/>
        </w:rPr>
        <w:t xml:space="preserve"> </w:t>
      </w:r>
      <w:r>
        <w:rPr>
          <w:b/>
          <w:color w:val="333333"/>
          <w:sz w:val="22"/>
          <w:shd w:val="clear" w:color="auto" w:fill="F8F8F8"/>
        </w:rPr>
        <w:t>different cars</w:t>
      </w:r>
      <w:r>
        <w:rPr>
          <w:color w:val="333333"/>
          <w:sz w:val="22"/>
          <w:shd w:val="clear" w:color="auto" w:fill="F8F8F8"/>
        </w:rPr>
        <w:t>.</w:t>
      </w:r>
    </w:p>
    <w:p>
      <w:pPr>
        <w:pStyle w:val="6"/>
        <w:spacing w:before="11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1845310</wp:posOffset>
            </wp:positionH>
            <wp:positionV relativeFrom="paragraph">
              <wp:posOffset>207010</wp:posOffset>
            </wp:positionV>
            <wp:extent cx="4221480" cy="121666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553" cy="121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/>
        <w:rPr>
          <w:sz w:val="32"/>
        </w:rPr>
      </w:pPr>
    </w:p>
    <w:p>
      <w:pPr>
        <w:pStyle w:val="3"/>
        <w:spacing w:line="295" w:lineRule="auto"/>
        <w:ind w:left="1379" w:hanging="60"/>
      </w:pPr>
      <w:r>
        <w:t>The</w:t>
      </w:r>
      <w:r>
        <w:rPr>
          <w:spacing w:val="-9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mpg</w:t>
      </w:r>
      <w:r>
        <w:rPr>
          <w:spacing w:val="-6"/>
        </w:rPr>
        <w:t xml:space="preserve"> </w:t>
      </w:r>
      <w:r>
        <w:t>(miles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gallon)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weight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vehicle.</w:t>
      </w:r>
    </w:p>
    <w:p>
      <w:pPr>
        <w:pStyle w:val="6"/>
        <w:spacing w:before="5"/>
        <w:rPr>
          <w:b/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1650365</wp:posOffset>
            </wp:positionH>
            <wp:positionV relativeFrom="paragraph">
              <wp:posOffset>217805</wp:posOffset>
            </wp:positionV>
            <wp:extent cx="4953635" cy="442722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767" cy="442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40" w:h="16860"/>
          <w:pgMar w:top="1920" w:right="660" w:bottom="960" w:left="1160" w:header="554" w:footer="772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4"/>
        </w:rPr>
      </w:pPr>
    </w:p>
    <w:p>
      <w:pPr>
        <w:pStyle w:val="6"/>
        <w:ind w:left="1038"/>
        <w:rPr>
          <w:sz w:val="20"/>
        </w:rPr>
      </w:pPr>
      <w:r>
        <w:rPr>
          <w:sz w:val="20"/>
        </w:rPr>
        <w:drawing>
          <wp:inline distT="0" distB="0" distL="0" distR="0">
            <wp:extent cx="4952365" cy="5492115"/>
            <wp:effectExtent l="0" t="0" r="0" b="0"/>
            <wp:docPr id="53" name="image2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46" cy="54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spacing w:before="2"/>
        <w:rPr>
          <w:b/>
          <w:sz w:val="20"/>
        </w:rPr>
      </w:pPr>
    </w:p>
    <w:p>
      <w:pPr>
        <w:pStyle w:val="9"/>
        <w:numPr>
          <w:ilvl w:val="0"/>
          <w:numId w:val="4"/>
        </w:numPr>
        <w:tabs>
          <w:tab w:val="left" w:pos="480"/>
          <w:tab w:val="left" w:pos="5618"/>
        </w:tabs>
        <w:spacing w:before="90" w:after="0" w:line="275" w:lineRule="exact"/>
        <w:ind w:left="479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>djust</w:t>
      </w:r>
      <w:r>
        <w:rPr>
          <w:spacing w:val="-1"/>
          <w:sz w:val="24"/>
        </w:rPr>
        <w:t>e</w:t>
      </w:r>
      <w:r>
        <w:rPr>
          <w:sz w:val="24"/>
        </w:rPr>
        <w:t xml:space="preserve">d </w:t>
      </w:r>
      <w:r>
        <w:rPr>
          <w:spacing w:val="1"/>
          <w:sz w:val="24"/>
        </w:rPr>
        <w:t>R</w:t>
      </w:r>
      <w:r>
        <w:rPr>
          <w:w w:val="101"/>
          <w:position w:val="6"/>
          <w:sz w:val="9"/>
        </w:rPr>
        <w:t>2</w:t>
      </w:r>
      <w:r>
        <w:rPr>
          <w:position w:val="6"/>
          <w:sz w:val="9"/>
        </w:rPr>
        <w:t xml:space="preserve">  </w:t>
      </w:r>
      <w:r>
        <w:rPr>
          <w:spacing w:val="-3"/>
          <w:position w:val="6"/>
          <w:sz w:val="9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 l</w:t>
      </w:r>
      <w:r>
        <w:rPr>
          <w:spacing w:val="-2"/>
          <w:sz w:val="24"/>
        </w:rPr>
        <w:t>i</w:t>
      </w:r>
      <w:r>
        <w:rPr>
          <w:sz w:val="24"/>
        </w:rPr>
        <w:t>n</w:t>
      </w:r>
      <w:r>
        <w:rPr>
          <w:spacing w:val="-1"/>
          <w:sz w:val="24"/>
        </w:rPr>
        <w:t>ea</w:t>
      </w:r>
      <w:r>
        <w:rPr>
          <w:sz w:val="24"/>
        </w:rPr>
        <w:t>r mod</w:t>
      </w:r>
      <w:r>
        <w:rPr>
          <w:spacing w:val="-2"/>
          <w:sz w:val="24"/>
        </w:rPr>
        <w:t>e</w:t>
      </w:r>
      <w:r>
        <w:rPr>
          <w:sz w:val="24"/>
        </w:rPr>
        <w:t>l i</w:t>
      </w:r>
      <w:r>
        <w:rPr>
          <w:w w:val="99"/>
          <w:sz w:val="24"/>
        </w:rPr>
        <w:t>s</w:t>
      </w:r>
      <w:r>
        <w:rPr>
          <w:spacing w:val="2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>
      <w:pPr>
        <w:tabs>
          <w:tab w:val="left" w:pos="897"/>
        </w:tabs>
        <w:spacing w:before="0" w:line="274" w:lineRule="exact"/>
        <w:ind w:left="160" w:right="0" w:firstLine="0"/>
        <w:jc w:val="left"/>
        <w:rPr>
          <w:sz w:val="24"/>
        </w:rPr>
      </w:pPr>
      <w:r>
        <w:rPr>
          <w:sz w:val="22"/>
          <w:shd w:val="clear" w:color="auto" w:fill="FFFF00"/>
        </w:rPr>
        <w:t>a.</w:t>
      </w:r>
      <w:r>
        <w:rPr>
          <w:sz w:val="22"/>
          <w:shd w:val="clear" w:color="auto" w:fill="FFFF00"/>
        </w:rPr>
        <w:tab/>
      </w:r>
      <w:r>
        <w:rPr>
          <w:sz w:val="24"/>
          <w:shd w:val="clear" w:color="auto" w:fill="FFFF00"/>
        </w:rPr>
        <w:t>0.87</w:t>
      </w:r>
    </w:p>
    <w:p>
      <w:pPr>
        <w:tabs>
          <w:tab w:val="right" w:pos="1297"/>
        </w:tabs>
        <w:spacing w:before="0" w:line="275" w:lineRule="exact"/>
        <w:ind w:left="160" w:right="0" w:firstLine="0"/>
        <w:jc w:val="left"/>
        <w:rPr>
          <w:sz w:val="24"/>
        </w:rPr>
      </w:pPr>
      <w:r>
        <w:rPr>
          <w:sz w:val="22"/>
        </w:rPr>
        <w:t>b.</w:t>
      </w:r>
      <w:r>
        <w:rPr>
          <w:sz w:val="22"/>
        </w:rPr>
        <w:tab/>
      </w:r>
      <w:r>
        <w:rPr>
          <w:sz w:val="24"/>
        </w:rPr>
        <w:t>0.77</w:t>
      </w:r>
    </w:p>
    <w:p>
      <w:pPr>
        <w:tabs>
          <w:tab w:val="right" w:pos="1297"/>
        </w:tabs>
        <w:spacing w:before="1"/>
        <w:ind w:left="160" w:right="0" w:firstLine="0"/>
        <w:jc w:val="left"/>
        <w:rPr>
          <w:sz w:val="24"/>
        </w:rPr>
      </w:pPr>
      <w:r>
        <w:rPr>
          <w:sz w:val="22"/>
        </w:rPr>
        <w:t>c.</w:t>
      </w:r>
      <w:r>
        <w:rPr>
          <w:sz w:val="22"/>
        </w:rPr>
        <w:tab/>
      </w:r>
      <w:r>
        <w:rPr>
          <w:sz w:val="24"/>
        </w:rPr>
        <w:t>0.97</w:t>
      </w:r>
    </w:p>
    <w:p>
      <w:pPr>
        <w:tabs>
          <w:tab w:val="left" w:pos="880"/>
        </w:tabs>
        <w:spacing w:before="0"/>
        <w:ind w:left="160" w:right="0" w:firstLine="0"/>
        <w:jc w:val="left"/>
        <w:rPr>
          <w:sz w:val="24"/>
        </w:rPr>
      </w:pPr>
      <w:r>
        <w:rPr>
          <w:sz w:val="22"/>
        </w:rPr>
        <w:t>d.</w:t>
      </w:r>
      <w:r>
        <w:rPr>
          <w:sz w:val="22"/>
        </w:rPr>
        <w:tab/>
      </w:r>
      <w:r>
        <w:rPr>
          <w:sz w:val="24"/>
        </w:rPr>
        <w:t>None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</w:p>
    <w:p>
      <w:pPr>
        <w:pStyle w:val="6"/>
        <w:spacing w:before="4"/>
        <w:rPr>
          <w:sz w:val="24"/>
        </w:rPr>
      </w:pPr>
    </w:p>
    <w:p>
      <w:pPr>
        <w:pStyle w:val="9"/>
        <w:numPr>
          <w:ilvl w:val="0"/>
          <w:numId w:val="4"/>
        </w:numPr>
        <w:tabs>
          <w:tab w:val="left" w:pos="480"/>
          <w:tab w:val="left" w:pos="880"/>
          <w:tab w:val="left" w:pos="7522"/>
        </w:tabs>
        <w:spacing w:before="0" w:after="0" w:line="237" w:lineRule="auto"/>
        <w:ind w:left="160" w:right="2595" w:hanging="41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third quartile</w:t>
      </w:r>
      <w:r>
        <w:rPr>
          <w:spacing w:val="-1"/>
          <w:sz w:val="24"/>
        </w:rPr>
        <w:t xml:space="preserve"> </w:t>
      </w:r>
      <w:r>
        <w:rPr>
          <w:sz w:val="24"/>
        </w:rPr>
        <w:t>residual value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linear model</w:t>
      </w:r>
      <w:r>
        <w:rPr>
          <w:spacing w:val="-1"/>
          <w:sz w:val="24"/>
        </w:rPr>
        <w:t xml:space="preserve"> </w:t>
      </w:r>
      <w:r>
        <w:rPr>
          <w:sz w:val="24"/>
        </w:rPr>
        <w:t>built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a.</w:t>
      </w:r>
      <w:r>
        <w:rPr>
          <w:sz w:val="24"/>
        </w:rPr>
        <w:tab/>
      </w:r>
      <w:r>
        <w:rPr>
          <w:sz w:val="24"/>
        </w:rPr>
        <w:t>-1.91</w:t>
      </w:r>
    </w:p>
    <w:p>
      <w:pPr>
        <w:tabs>
          <w:tab w:val="left" w:pos="880"/>
        </w:tabs>
        <w:spacing w:before="1"/>
        <w:ind w:left="160" w:right="0" w:firstLine="0"/>
        <w:jc w:val="left"/>
        <w:rPr>
          <w:sz w:val="24"/>
        </w:rPr>
      </w:pPr>
      <w:r>
        <w:rPr>
          <w:sz w:val="24"/>
          <w:shd w:val="clear" w:color="auto" w:fill="FFFF00"/>
        </w:rPr>
        <w:t>b.</w:t>
      </w:r>
      <w:r>
        <w:rPr>
          <w:sz w:val="24"/>
          <w:shd w:val="clear" w:color="auto" w:fill="FFFF00"/>
        </w:rPr>
        <w:tab/>
      </w:r>
      <w:r>
        <w:rPr>
          <w:sz w:val="24"/>
          <w:shd w:val="clear" w:color="auto" w:fill="FFFF00"/>
        </w:rPr>
        <w:t>-7.21</w:t>
      </w:r>
    </w:p>
    <w:p>
      <w:pPr>
        <w:tabs>
          <w:tab w:val="left" w:pos="880"/>
        </w:tabs>
        <w:spacing w:before="0"/>
        <w:ind w:left="160" w:right="0" w:firstLine="0"/>
        <w:jc w:val="left"/>
        <w:rPr>
          <w:sz w:val="24"/>
        </w:rPr>
      </w:pPr>
      <w:r>
        <w:rPr>
          <w:sz w:val="24"/>
        </w:rPr>
        <w:t>c.</w:t>
      </w:r>
      <w:r>
        <w:rPr>
          <w:sz w:val="24"/>
        </w:rPr>
        <w:tab/>
      </w:r>
      <w:r>
        <w:rPr>
          <w:sz w:val="24"/>
        </w:rPr>
        <w:t>-0.08</w:t>
      </w:r>
    </w:p>
    <w:p>
      <w:pPr>
        <w:tabs>
          <w:tab w:val="right" w:pos="1281"/>
        </w:tabs>
        <w:spacing w:before="0"/>
        <w:ind w:left="160" w:right="0" w:firstLine="0"/>
        <w:jc w:val="left"/>
        <w:rPr>
          <w:sz w:val="24"/>
        </w:rPr>
      </w:pPr>
      <w:r>
        <w:rPr>
          <w:sz w:val="24"/>
        </w:rPr>
        <w:t>d.</w:t>
      </w:r>
      <w:r>
        <w:rPr>
          <w:sz w:val="24"/>
        </w:rPr>
        <w:tab/>
      </w:r>
      <w:r>
        <w:rPr>
          <w:sz w:val="24"/>
        </w:rPr>
        <w:t>1.73</w:t>
      </w:r>
    </w:p>
    <w:p>
      <w:pPr>
        <w:spacing w:after="0"/>
        <w:jc w:val="left"/>
        <w:rPr>
          <w:sz w:val="24"/>
        </w:rPr>
        <w:sectPr>
          <w:pgSz w:w="11940" w:h="16860"/>
          <w:pgMar w:top="1920" w:right="660" w:bottom="960" w:left="1160" w:header="554" w:footer="772" w:gutter="0"/>
          <w:cols w:space="720" w:num="1"/>
        </w:sectPr>
      </w:pPr>
    </w:p>
    <w:p>
      <w:pPr>
        <w:pStyle w:val="6"/>
        <w:rPr>
          <w:sz w:val="26"/>
        </w:rPr>
      </w:pPr>
    </w:p>
    <w:p>
      <w:pPr>
        <w:pStyle w:val="6"/>
        <w:spacing w:before="3"/>
        <w:rPr>
          <w:sz w:val="21"/>
        </w:rPr>
      </w:pPr>
    </w:p>
    <w:p>
      <w:pPr>
        <w:pStyle w:val="9"/>
        <w:numPr>
          <w:ilvl w:val="0"/>
          <w:numId w:val="4"/>
        </w:numPr>
        <w:tabs>
          <w:tab w:val="left" w:pos="480"/>
          <w:tab w:val="left" w:pos="7157"/>
        </w:tabs>
        <w:spacing w:before="0" w:after="0" w:line="271" w:lineRule="exact"/>
        <w:ind w:left="479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 value</w:t>
      </w:r>
      <w:r>
        <w:rPr>
          <w:spacing w:val="-5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4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 of</w:t>
      </w:r>
      <w:r>
        <w:rPr>
          <w:spacing w:val="-1"/>
          <w:sz w:val="24"/>
        </w:rPr>
        <w:t xml:space="preserve"> </w:t>
      </w:r>
      <w:r>
        <w:rPr>
          <w:sz w:val="24"/>
        </w:rPr>
        <w:t>weight</w:t>
      </w:r>
      <w:r>
        <w:rPr>
          <w:spacing w:val="6"/>
          <w:sz w:val="24"/>
        </w:rPr>
        <w:t xml:space="preserve"> </w:t>
      </w:r>
      <w:r>
        <w:rPr>
          <w:sz w:val="24"/>
        </w:rPr>
        <w:t xml:space="preserve">is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>
      <w:pPr>
        <w:tabs>
          <w:tab w:val="right" w:pos="1417"/>
        </w:tabs>
        <w:spacing w:before="0" w:line="271" w:lineRule="exact"/>
        <w:ind w:left="160" w:right="0" w:firstLine="0"/>
        <w:jc w:val="left"/>
        <w:rPr>
          <w:sz w:val="24"/>
        </w:rPr>
      </w:pPr>
      <w:r>
        <w:rPr>
          <w:sz w:val="22"/>
        </w:rPr>
        <w:t>a.</w:t>
      </w:r>
      <w:r>
        <w:rPr>
          <w:sz w:val="22"/>
        </w:rPr>
        <w:tab/>
      </w:r>
      <w:r>
        <w:rPr>
          <w:sz w:val="24"/>
        </w:rPr>
        <w:t>62.77</w:t>
      </w:r>
    </w:p>
    <w:p>
      <w:pPr>
        <w:tabs>
          <w:tab w:val="left" w:pos="880"/>
        </w:tabs>
        <w:spacing w:before="0" w:line="272" w:lineRule="exact"/>
        <w:ind w:left="160" w:right="0" w:firstLine="0"/>
        <w:jc w:val="left"/>
        <w:rPr>
          <w:sz w:val="24"/>
        </w:rPr>
      </w:pPr>
      <w:r>
        <w:rPr>
          <w:sz w:val="22"/>
          <w:shd w:val="clear" w:color="auto" w:fill="FFFF00"/>
        </w:rPr>
        <w:t>b.</w:t>
      </w:r>
      <w:r>
        <w:rPr>
          <w:sz w:val="22"/>
          <w:shd w:val="clear" w:color="auto" w:fill="FFFF00"/>
        </w:rPr>
        <w:tab/>
      </w:r>
      <w:r>
        <w:rPr>
          <w:sz w:val="24"/>
          <w:shd w:val="clear" w:color="auto" w:fill="FFFF00"/>
        </w:rPr>
        <w:t>-31.71</w:t>
      </w:r>
    </w:p>
    <w:p>
      <w:pPr>
        <w:tabs>
          <w:tab w:val="right" w:pos="1417"/>
        </w:tabs>
        <w:spacing w:before="0" w:line="272" w:lineRule="exact"/>
        <w:ind w:left="160" w:right="0" w:firstLine="0"/>
        <w:jc w:val="left"/>
        <w:rPr>
          <w:sz w:val="24"/>
        </w:rPr>
      </w:pPr>
      <w:r>
        <w:rPr>
          <w:sz w:val="22"/>
        </w:rPr>
        <w:t>c.</w:t>
      </w:r>
      <w:r>
        <w:rPr>
          <w:sz w:val="22"/>
        </w:rPr>
        <w:tab/>
      </w:r>
      <w:r>
        <w:rPr>
          <w:sz w:val="24"/>
        </w:rPr>
        <w:t>40.56</w:t>
      </w:r>
    </w:p>
    <w:p>
      <w:pPr>
        <w:tabs>
          <w:tab w:val="left" w:pos="880"/>
        </w:tabs>
        <w:spacing w:before="0"/>
        <w:ind w:left="160" w:right="0" w:firstLine="0"/>
        <w:jc w:val="left"/>
        <w:rPr>
          <w:sz w:val="24"/>
        </w:rPr>
      </w:pPr>
      <w:r>
        <w:rPr>
          <w:sz w:val="22"/>
        </w:rPr>
        <w:t>d.</w:t>
      </w:r>
      <w:r>
        <w:rPr>
          <w:sz w:val="22"/>
        </w:rPr>
        <w:tab/>
      </w:r>
      <w:r>
        <w:rPr>
          <w:sz w:val="24"/>
        </w:rPr>
        <w:t>None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</w:p>
    <w:p>
      <w:pPr>
        <w:pStyle w:val="6"/>
        <w:spacing w:before="1"/>
        <w:rPr>
          <w:sz w:val="26"/>
        </w:rPr>
      </w:pPr>
    </w:p>
    <w:p>
      <w:pPr>
        <w:pStyle w:val="9"/>
        <w:numPr>
          <w:ilvl w:val="0"/>
          <w:numId w:val="4"/>
        </w:numPr>
        <w:tabs>
          <w:tab w:val="left" w:pos="480"/>
        </w:tabs>
        <w:spacing w:before="0" w:after="0" w:line="240" w:lineRule="auto"/>
        <w:ind w:left="479" w:right="0" w:hanging="361"/>
        <w:jc w:val="left"/>
        <w:rPr>
          <w:sz w:val="22"/>
        </w:rPr>
      </w:pPr>
      <w:r>
        <w:rPr>
          <w:spacing w:val="-1"/>
          <w:sz w:val="22"/>
        </w:rPr>
        <w:t>Standardised</w:t>
      </w:r>
      <w:r>
        <w:rPr>
          <w:spacing w:val="-13"/>
          <w:sz w:val="22"/>
        </w:rPr>
        <w:t xml:space="preserve"> </w:t>
      </w:r>
      <w:r>
        <w:rPr>
          <w:sz w:val="22"/>
        </w:rPr>
        <w:t>residuals</w:t>
      </w:r>
      <w:r>
        <w:rPr>
          <w:spacing w:val="-8"/>
          <w:sz w:val="22"/>
        </w:rPr>
        <w:t xml:space="preserve"> </w:t>
      </w:r>
      <w:r>
        <w:rPr>
          <w:sz w:val="22"/>
        </w:rPr>
        <w:t>have:</w:t>
      </w:r>
    </w:p>
    <w:p>
      <w:pPr>
        <w:pStyle w:val="9"/>
        <w:numPr>
          <w:ilvl w:val="0"/>
          <w:numId w:val="5"/>
        </w:numPr>
        <w:tabs>
          <w:tab w:val="left" w:pos="880"/>
          <w:tab w:val="left" w:pos="881"/>
        </w:tabs>
        <w:spacing w:before="1" w:after="0" w:line="252" w:lineRule="exact"/>
        <w:ind w:left="880" w:right="0" w:hanging="723"/>
        <w:jc w:val="left"/>
        <w:rPr>
          <w:sz w:val="22"/>
        </w:rPr>
      </w:pPr>
      <w:r>
        <w:rPr>
          <w:sz w:val="22"/>
        </w:rPr>
        <w:t>binomial</w:t>
      </w:r>
      <w:r>
        <w:rPr>
          <w:spacing w:val="-4"/>
          <w:sz w:val="22"/>
        </w:rPr>
        <w:t xml:space="preserve"> </w:t>
      </w:r>
      <w:r>
        <w:rPr>
          <w:sz w:val="22"/>
        </w:rPr>
        <w:t>distribution</w:t>
      </w:r>
      <w:r>
        <w:rPr>
          <w:spacing w:val="46"/>
          <w:sz w:val="22"/>
        </w:rPr>
        <w:t xml:space="preserve"> </w:t>
      </w:r>
      <w:r>
        <w:rPr>
          <w:sz w:val="22"/>
        </w:rPr>
        <w:t>with</w:t>
      </w:r>
      <w:r>
        <w:rPr>
          <w:spacing w:val="39"/>
          <w:sz w:val="22"/>
        </w:rPr>
        <w:t xml:space="preserve"> </w:t>
      </w:r>
      <w:r>
        <w:rPr>
          <w:sz w:val="22"/>
        </w:rPr>
        <w:t>n</w:t>
      </w:r>
      <w:r>
        <w:rPr>
          <w:spacing w:val="46"/>
          <w:sz w:val="22"/>
        </w:rPr>
        <w:t xml:space="preserve"> </w:t>
      </w:r>
      <w:r>
        <w:rPr>
          <w:sz w:val="22"/>
        </w:rPr>
        <w:t>degrees</w:t>
      </w:r>
      <w:r>
        <w:rPr>
          <w:spacing w:val="47"/>
          <w:sz w:val="22"/>
        </w:rPr>
        <w:t xml:space="preserve"> </w:t>
      </w:r>
      <w:r>
        <w:rPr>
          <w:sz w:val="22"/>
        </w:rPr>
        <w:t>of</w:t>
      </w:r>
      <w:r>
        <w:rPr>
          <w:spacing w:val="42"/>
          <w:sz w:val="22"/>
        </w:rPr>
        <w:t xml:space="preserve"> </w:t>
      </w:r>
      <w:r>
        <w:rPr>
          <w:sz w:val="22"/>
        </w:rPr>
        <w:t>freedom</w:t>
      </w:r>
    </w:p>
    <w:p>
      <w:pPr>
        <w:pStyle w:val="9"/>
        <w:numPr>
          <w:ilvl w:val="0"/>
          <w:numId w:val="5"/>
        </w:numPr>
        <w:tabs>
          <w:tab w:val="left" w:pos="880"/>
          <w:tab w:val="left" w:pos="881"/>
        </w:tabs>
        <w:spacing w:before="0" w:after="0" w:line="252" w:lineRule="exact"/>
        <w:ind w:left="880" w:right="0" w:hanging="723"/>
        <w:jc w:val="left"/>
        <w:rPr>
          <w:sz w:val="22"/>
        </w:rPr>
      </w:pPr>
      <w:r>
        <w:rPr>
          <w:sz w:val="22"/>
        </w:rPr>
        <w:t>t</w:t>
      </w:r>
      <w:r>
        <w:rPr>
          <w:spacing w:val="50"/>
          <w:sz w:val="22"/>
        </w:rPr>
        <w:t xml:space="preserve"> </w:t>
      </w:r>
      <w:r>
        <w:rPr>
          <w:sz w:val="22"/>
        </w:rPr>
        <w:t>distribution</w:t>
      </w:r>
      <w:r>
        <w:rPr>
          <w:spacing w:val="47"/>
          <w:sz w:val="22"/>
        </w:rPr>
        <w:t xml:space="preserve"> </w:t>
      </w:r>
      <w:r>
        <w:rPr>
          <w:sz w:val="22"/>
        </w:rPr>
        <w:t>with</w:t>
      </w:r>
      <w:r>
        <w:rPr>
          <w:spacing w:val="45"/>
          <w:sz w:val="22"/>
        </w:rPr>
        <w:t xml:space="preserve"> </w:t>
      </w:r>
      <w:r>
        <w:rPr>
          <w:sz w:val="22"/>
        </w:rPr>
        <w:t>n-2</w:t>
      </w:r>
      <w:r>
        <w:rPr>
          <w:spacing w:val="44"/>
          <w:sz w:val="22"/>
        </w:rPr>
        <w:t xml:space="preserve"> </w:t>
      </w:r>
      <w:r>
        <w:rPr>
          <w:sz w:val="22"/>
        </w:rPr>
        <w:t>degrees</w:t>
      </w:r>
      <w:r>
        <w:rPr>
          <w:spacing w:val="50"/>
          <w:sz w:val="22"/>
        </w:rPr>
        <w:t xml:space="preserve"> </w:t>
      </w:r>
      <w:r>
        <w:rPr>
          <w:sz w:val="22"/>
        </w:rPr>
        <w:t>of</w:t>
      </w:r>
      <w:r>
        <w:rPr>
          <w:spacing w:val="45"/>
          <w:sz w:val="22"/>
        </w:rPr>
        <w:t xml:space="preserve"> </w:t>
      </w:r>
      <w:r>
        <w:rPr>
          <w:sz w:val="22"/>
        </w:rPr>
        <w:t>freedom</w:t>
      </w:r>
    </w:p>
    <w:p>
      <w:pPr>
        <w:pStyle w:val="9"/>
        <w:numPr>
          <w:ilvl w:val="0"/>
          <w:numId w:val="5"/>
        </w:numPr>
        <w:tabs>
          <w:tab w:val="left" w:pos="880"/>
          <w:tab w:val="left" w:pos="881"/>
        </w:tabs>
        <w:spacing w:before="2" w:after="0" w:line="240" w:lineRule="auto"/>
        <w:ind w:left="158" w:right="4356" w:firstLine="0"/>
        <w:jc w:val="left"/>
        <w:rPr>
          <w:sz w:val="22"/>
        </w:rPr>
      </w:pPr>
      <w:r>
        <w:rPr>
          <w:sz w:val="22"/>
        </w:rPr>
        <w:t>log-normal</w:t>
      </w:r>
      <w:r>
        <w:rPr>
          <w:spacing w:val="49"/>
          <w:sz w:val="22"/>
        </w:rPr>
        <w:t xml:space="preserve"> </w:t>
      </w:r>
      <w:r>
        <w:rPr>
          <w:sz w:val="22"/>
        </w:rPr>
        <w:t>distribution</w:t>
      </w:r>
      <w:r>
        <w:rPr>
          <w:spacing w:val="45"/>
          <w:sz w:val="22"/>
        </w:rPr>
        <w:t xml:space="preserve"> </w:t>
      </w:r>
      <w:r>
        <w:rPr>
          <w:sz w:val="22"/>
        </w:rPr>
        <w:t>with</w:t>
      </w:r>
      <w:r>
        <w:rPr>
          <w:spacing w:val="44"/>
          <w:sz w:val="22"/>
        </w:rPr>
        <w:t xml:space="preserve"> </w:t>
      </w:r>
      <w:r>
        <w:rPr>
          <w:sz w:val="22"/>
        </w:rPr>
        <w:t>n-2</w:t>
      </w:r>
      <w:r>
        <w:rPr>
          <w:spacing w:val="45"/>
          <w:sz w:val="22"/>
        </w:rPr>
        <w:t xml:space="preserve"> </w:t>
      </w:r>
      <w:r>
        <w:rPr>
          <w:sz w:val="22"/>
        </w:rPr>
        <w:t>degrees</w:t>
      </w:r>
      <w:r>
        <w:rPr>
          <w:spacing w:val="45"/>
          <w:sz w:val="22"/>
        </w:rPr>
        <w:t xml:space="preserve"> </w:t>
      </w:r>
      <w:r>
        <w:rPr>
          <w:sz w:val="22"/>
        </w:rPr>
        <w:t>of</w:t>
      </w:r>
      <w:r>
        <w:rPr>
          <w:spacing w:val="45"/>
          <w:sz w:val="22"/>
        </w:rPr>
        <w:t xml:space="preserve"> </w:t>
      </w:r>
      <w:r>
        <w:rPr>
          <w:sz w:val="22"/>
        </w:rPr>
        <w:t>freedom</w:t>
      </w:r>
      <w:r>
        <w:rPr>
          <w:spacing w:val="-52"/>
          <w:sz w:val="22"/>
        </w:rPr>
        <w:t xml:space="preserve"> </w:t>
      </w:r>
      <w:r>
        <w:rPr>
          <w:sz w:val="22"/>
          <w:shd w:val="clear" w:color="auto" w:fill="FFFF00"/>
        </w:rPr>
        <w:t>d.</w:t>
      </w:r>
      <w:r>
        <w:rPr>
          <w:sz w:val="22"/>
          <w:shd w:val="clear" w:color="auto" w:fill="FFFF00"/>
        </w:rPr>
        <w:tab/>
      </w:r>
      <w:r>
        <w:rPr>
          <w:sz w:val="22"/>
          <w:shd w:val="clear" w:color="auto" w:fill="FFFF00"/>
        </w:rPr>
        <w:t>chi-square</w:t>
      </w:r>
      <w:r>
        <w:rPr>
          <w:spacing w:val="41"/>
          <w:sz w:val="22"/>
          <w:shd w:val="clear" w:color="auto" w:fill="FFFF00"/>
        </w:rPr>
        <w:t xml:space="preserve"> </w:t>
      </w:r>
      <w:r>
        <w:rPr>
          <w:sz w:val="22"/>
          <w:shd w:val="clear" w:color="auto" w:fill="FFFF00"/>
        </w:rPr>
        <w:t>distribution</w:t>
      </w:r>
      <w:r>
        <w:rPr>
          <w:spacing w:val="52"/>
          <w:sz w:val="22"/>
          <w:shd w:val="clear" w:color="auto" w:fill="FFFF00"/>
        </w:rPr>
        <w:t xml:space="preserve"> </w:t>
      </w:r>
      <w:r>
        <w:rPr>
          <w:sz w:val="22"/>
          <w:shd w:val="clear" w:color="auto" w:fill="FFFF00"/>
        </w:rPr>
        <w:t>with</w:t>
      </w:r>
      <w:r>
        <w:rPr>
          <w:spacing w:val="48"/>
          <w:sz w:val="22"/>
          <w:shd w:val="clear" w:color="auto" w:fill="FFFF00"/>
        </w:rPr>
        <w:t xml:space="preserve"> </w:t>
      </w:r>
      <w:r>
        <w:rPr>
          <w:sz w:val="22"/>
          <w:shd w:val="clear" w:color="auto" w:fill="FFFF00"/>
        </w:rPr>
        <w:t>n</w:t>
      </w:r>
      <w:r>
        <w:rPr>
          <w:spacing w:val="46"/>
          <w:sz w:val="22"/>
          <w:shd w:val="clear" w:color="auto" w:fill="FFFF00"/>
        </w:rPr>
        <w:t xml:space="preserve"> </w:t>
      </w:r>
      <w:r>
        <w:rPr>
          <w:sz w:val="22"/>
          <w:shd w:val="clear" w:color="auto" w:fill="FFFF00"/>
        </w:rPr>
        <w:t>degrees</w:t>
      </w:r>
      <w:r>
        <w:rPr>
          <w:spacing w:val="47"/>
          <w:sz w:val="22"/>
          <w:shd w:val="clear" w:color="auto" w:fill="FFFF00"/>
        </w:rPr>
        <w:t xml:space="preserve"> </w:t>
      </w:r>
      <w:r>
        <w:rPr>
          <w:sz w:val="22"/>
          <w:shd w:val="clear" w:color="auto" w:fill="FFFF00"/>
        </w:rPr>
        <w:t>of</w:t>
      </w:r>
      <w:r>
        <w:rPr>
          <w:spacing w:val="46"/>
          <w:sz w:val="22"/>
          <w:shd w:val="clear" w:color="auto" w:fill="FFFF00"/>
        </w:rPr>
        <w:t xml:space="preserve"> </w:t>
      </w:r>
      <w:r>
        <w:rPr>
          <w:sz w:val="22"/>
          <w:shd w:val="clear" w:color="auto" w:fill="FFFF00"/>
        </w:rPr>
        <w:t>freedom</w:t>
      </w:r>
    </w:p>
    <w:p>
      <w:pPr>
        <w:pStyle w:val="6"/>
        <w:spacing w:before="11"/>
        <w:rPr>
          <w:sz w:val="20"/>
        </w:rPr>
      </w:pPr>
    </w:p>
    <w:p>
      <w:pPr>
        <w:pStyle w:val="9"/>
        <w:numPr>
          <w:ilvl w:val="0"/>
          <w:numId w:val="4"/>
        </w:numPr>
        <w:tabs>
          <w:tab w:val="left" w:pos="480"/>
        </w:tabs>
        <w:spacing w:before="0" w:after="0" w:line="240" w:lineRule="auto"/>
        <w:ind w:left="479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46"/>
          <w:sz w:val="22"/>
        </w:rPr>
        <w:t xml:space="preserve"> </w:t>
      </w:r>
      <w:r>
        <w:rPr>
          <w:sz w:val="22"/>
        </w:rPr>
        <w:t>higher</w:t>
      </w:r>
      <w:r>
        <w:rPr>
          <w:spacing w:val="47"/>
          <w:sz w:val="22"/>
        </w:rPr>
        <w:t xml:space="preserve"> </w:t>
      </w:r>
      <w:r>
        <w:rPr>
          <w:sz w:val="22"/>
        </w:rPr>
        <w:t>the</w:t>
      </w:r>
      <w:r>
        <w:rPr>
          <w:spacing w:val="49"/>
          <w:sz w:val="22"/>
        </w:rPr>
        <w:t xml:space="preserve"> </w:t>
      </w:r>
      <w:r>
        <w:rPr>
          <w:sz w:val="22"/>
        </w:rPr>
        <w:t>value</w:t>
      </w:r>
      <w:r>
        <w:rPr>
          <w:spacing w:val="49"/>
          <w:sz w:val="22"/>
        </w:rPr>
        <w:t xml:space="preserve"> </w:t>
      </w:r>
      <w:r>
        <w:rPr>
          <w:sz w:val="22"/>
        </w:rPr>
        <w:t>of</w:t>
      </w:r>
      <w:r>
        <w:rPr>
          <w:spacing w:val="47"/>
          <w:sz w:val="22"/>
        </w:rPr>
        <w:t xml:space="preserve"> </w:t>
      </w:r>
      <w:r>
        <w:rPr>
          <w:sz w:val="22"/>
        </w:rPr>
        <w:t>R</w:t>
      </w:r>
      <w:r>
        <w:rPr>
          <w:spacing w:val="45"/>
          <w:sz w:val="22"/>
        </w:rPr>
        <w:t xml:space="preserve"> </w:t>
      </w:r>
      <w:r>
        <w:rPr>
          <w:sz w:val="22"/>
        </w:rPr>
        <w:t>for</w:t>
      </w:r>
      <w:r>
        <w:rPr>
          <w:spacing w:val="49"/>
          <w:sz w:val="22"/>
        </w:rPr>
        <w:t xml:space="preserve"> </w:t>
      </w:r>
      <w:r>
        <w:rPr>
          <w:sz w:val="22"/>
        </w:rPr>
        <w:t>a</w:t>
      </w:r>
      <w:r>
        <w:rPr>
          <w:spacing w:val="51"/>
          <w:sz w:val="22"/>
        </w:rPr>
        <w:t xml:space="preserve"> </w:t>
      </w:r>
      <w:r>
        <w:rPr>
          <w:sz w:val="22"/>
        </w:rPr>
        <w:t>model,</w:t>
      </w:r>
      <w:r>
        <w:rPr>
          <w:spacing w:val="48"/>
          <w:sz w:val="22"/>
        </w:rPr>
        <w:t xml:space="preserve"> </w:t>
      </w:r>
      <w:r>
        <w:rPr>
          <w:sz w:val="22"/>
        </w:rPr>
        <w:t>the</w:t>
      </w:r>
      <w:r>
        <w:rPr>
          <w:spacing w:val="49"/>
          <w:sz w:val="22"/>
        </w:rPr>
        <w:t xml:space="preserve"> </w:t>
      </w:r>
      <w:r>
        <w:rPr>
          <w:sz w:val="22"/>
        </w:rPr>
        <w:t>observations</w:t>
      </w:r>
      <w:r>
        <w:rPr>
          <w:spacing w:val="49"/>
          <w:sz w:val="22"/>
        </w:rPr>
        <w:t xml:space="preserve"> </w:t>
      </w:r>
      <w:r>
        <w:rPr>
          <w:sz w:val="22"/>
        </w:rPr>
        <w:t>are</w:t>
      </w:r>
      <w:r>
        <w:rPr>
          <w:spacing w:val="53"/>
          <w:sz w:val="22"/>
        </w:rPr>
        <w:t xml:space="preserve"> </w:t>
      </w:r>
      <w:r>
        <w:rPr>
          <w:sz w:val="22"/>
        </w:rPr>
        <w:t>more</w:t>
      </w:r>
      <w:r>
        <w:rPr>
          <w:spacing w:val="49"/>
          <w:sz w:val="22"/>
        </w:rPr>
        <w:t xml:space="preserve"> </w:t>
      </w:r>
      <w:r>
        <w:rPr>
          <w:sz w:val="22"/>
        </w:rPr>
        <w:t>closely</w:t>
      </w:r>
      <w:r>
        <w:rPr>
          <w:spacing w:val="-6"/>
          <w:sz w:val="22"/>
        </w:rPr>
        <w:t xml:space="preserve"> </w:t>
      </w:r>
      <w:r>
        <w:rPr>
          <w:sz w:val="22"/>
        </w:rPr>
        <w:t>grouped</w:t>
      </w:r>
      <w:r>
        <w:rPr>
          <w:spacing w:val="49"/>
          <w:sz w:val="22"/>
        </w:rPr>
        <w:t xml:space="preserve"> </w:t>
      </w:r>
      <w:r>
        <w:rPr>
          <w:sz w:val="22"/>
        </w:rPr>
        <w:t>around:</w:t>
      </w:r>
    </w:p>
    <w:p>
      <w:pPr>
        <w:pStyle w:val="9"/>
        <w:numPr>
          <w:ilvl w:val="1"/>
          <w:numId w:val="4"/>
        </w:numPr>
        <w:tabs>
          <w:tab w:val="left" w:pos="1199"/>
          <w:tab w:val="left" w:pos="1200"/>
        </w:tabs>
        <w:spacing w:before="1" w:after="0" w:line="252" w:lineRule="exact"/>
        <w:ind w:left="1199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45"/>
          <w:sz w:val="22"/>
        </w:rPr>
        <w:t xml:space="preserve"> </w:t>
      </w:r>
      <w:r>
        <w:rPr>
          <w:sz w:val="22"/>
        </w:rPr>
        <w:t>origin</w:t>
      </w:r>
    </w:p>
    <w:p>
      <w:pPr>
        <w:pStyle w:val="9"/>
        <w:numPr>
          <w:ilvl w:val="1"/>
          <w:numId w:val="4"/>
        </w:numPr>
        <w:tabs>
          <w:tab w:val="left" w:pos="1200"/>
        </w:tabs>
        <w:spacing w:before="0" w:after="0" w:line="252" w:lineRule="exact"/>
        <w:ind w:left="1199" w:right="0" w:hanging="361"/>
        <w:jc w:val="left"/>
        <w:rPr>
          <w:sz w:val="22"/>
        </w:rPr>
      </w:pPr>
      <w:r>
        <w:rPr>
          <w:sz w:val="22"/>
          <w:shd w:val="clear" w:color="auto" w:fill="FFFF00"/>
        </w:rPr>
        <w:t>the</w:t>
      </w:r>
      <w:r>
        <w:rPr>
          <w:spacing w:val="47"/>
          <w:sz w:val="22"/>
          <w:shd w:val="clear" w:color="auto" w:fill="FFFF00"/>
        </w:rPr>
        <w:t xml:space="preserve"> </w:t>
      </w:r>
      <w:r>
        <w:rPr>
          <w:sz w:val="22"/>
          <w:shd w:val="clear" w:color="auto" w:fill="FFFF00"/>
        </w:rPr>
        <w:t>best</w:t>
      </w:r>
      <w:r>
        <w:rPr>
          <w:spacing w:val="49"/>
          <w:sz w:val="22"/>
          <w:shd w:val="clear" w:color="auto" w:fill="FFFF00"/>
        </w:rPr>
        <w:t xml:space="preserve"> </w:t>
      </w:r>
      <w:r>
        <w:rPr>
          <w:sz w:val="22"/>
          <w:shd w:val="clear" w:color="auto" w:fill="FFFF00"/>
        </w:rPr>
        <w:t>fit</w:t>
      </w:r>
      <w:r>
        <w:rPr>
          <w:spacing w:val="47"/>
          <w:sz w:val="22"/>
          <w:shd w:val="clear" w:color="auto" w:fill="FFFF00"/>
        </w:rPr>
        <w:t xml:space="preserve"> </w:t>
      </w:r>
      <w:r>
        <w:rPr>
          <w:sz w:val="22"/>
          <w:shd w:val="clear" w:color="auto" w:fill="FFFF00"/>
        </w:rPr>
        <w:t>line</w:t>
      </w:r>
    </w:p>
    <w:p>
      <w:pPr>
        <w:pStyle w:val="9"/>
        <w:numPr>
          <w:ilvl w:val="1"/>
          <w:numId w:val="4"/>
        </w:numPr>
        <w:tabs>
          <w:tab w:val="left" w:pos="1199"/>
          <w:tab w:val="left" w:pos="1200"/>
        </w:tabs>
        <w:spacing w:before="2" w:after="0" w:line="252" w:lineRule="exact"/>
        <w:ind w:left="1199" w:right="0" w:hanging="361"/>
        <w:jc w:val="left"/>
        <w:rPr>
          <w:sz w:val="22"/>
        </w:rPr>
      </w:pPr>
      <w:r>
        <w:rPr>
          <w:sz w:val="22"/>
        </w:rPr>
        <w:t>average</w:t>
      </w:r>
      <w:r>
        <w:rPr>
          <w:spacing w:val="47"/>
          <w:sz w:val="22"/>
        </w:rPr>
        <w:t xml:space="preserve"> </w:t>
      </w:r>
      <w:r>
        <w:rPr>
          <w:sz w:val="22"/>
        </w:rPr>
        <w:t>values</w:t>
      </w:r>
      <w:r>
        <w:rPr>
          <w:spacing w:val="48"/>
          <w:sz w:val="22"/>
        </w:rPr>
        <w:t xml:space="preserve"> </w:t>
      </w:r>
      <w:r>
        <w:rPr>
          <w:sz w:val="22"/>
        </w:rPr>
        <w:t>of</w:t>
      </w:r>
      <w:r>
        <w:rPr>
          <w:spacing w:val="48"/>
          <w:sz w:val="22"/>
        </w:rPr>
        <w:t xml:space="preserve"> </w:t>
      </w:r>
      <w:r>
        <w:rPr>
          <w:sz w:val="22"/>
        </w:rPr>
        <w:t>the</w:t>
      </w:r>
      <w:r>
        <w:rPr>
          <w:spacing w:val="44"/>
          <w:sz w:val="22"/>
        </w:rPr>
        <w:t xml:space="preserve"> </w:t>
      </w:r>
      <w:r>
        <w:rPr>
          <w:sz w:val="22"/>
        </w:rPr>
        <w:t>predicted</w:t>
      </w:r>
      <w:r>
        <w:rPr>
          <w:spacing w:val="48"/>
          <w:sz w:val="22"/>
        </w:rPr>
        <w:t xml:space="preserve"> </w:t>
      </w:r>
      <w:r>
        <w:rPr>
          <w:sz w:val="22"/>
        </w:rPr>
        <w:t>variable</w:t>
      </w:r>
    </w:p>
    <w:p>
      <w:pPr>
        <w:pStyle w:val="9"/>
        <w:numPr>
          <w:ilvl w:val="1"/>
          <w:numId w:val="4"/>
        </w:numPr>
        <w:tabs>
          <w:tab w:val="left" w:pos="1200"/>
        </w:tabs>
        <w:spacing w:before="0" w:after="0" w:line="252" w:lineRule="exact"/>
        <w:ind w:left="1199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35"/>
          <w:sz w:val="22"/>
        </w:rPr>
        <w:t xml:space="preserve"> </w:t>
      </w:r>
      <w:r>
        <w:rPr>
          <w:sz w:val="22"/>
        </w:rPr>
        <w:t>intercept</w:t>
      </w:r>
    </w:p>
    <w:p>
      <w:pPr>
        <w:pStyle w:val="6"/>
      </w:pPr>
    </w:p>
    <w:p>
      <w:pPr>
        <w:pStyle w:val="9"/>
        <w:numPr>
          <w:ilvl w:val="0"/>
          <w:numId w:val="4"/>
        </w:numPr>
        <w:tabs>
          <w:tab w:val="left" w:pos="480"/>
        </w:tabs>
        <w:spacing w:before="0" w:after="0" w:line="252" w:lineRule="exact"/>
        <w:ind w:left="479" w:right="0" w:hanging="361"/>
        <w:jc w:val="left"/>
        <w:rPr>
          <w:sz w:val="22"/>
        </w:rPr>
      </w:pPr>
      <w:r>
        <w:rPr>
          <w:color w:val="393939"/>
          <w:sz w:val="22"/>
        </w:rPr>
        <w:t>Which</w:t>
      </w:r>
      <w:r>
        <w:rPr>
          <w:color w:val="393939"/>
          <w:spacing w:val="-9"/>
          <w:sz w:val="22"/>
        </w:rPr>
        <w:t xml:space="preserve"> </w:t>
      </w:r>
      <w:r>
        <w:rPr>
          <w:color w:val="393939"/>
          <w:sz w:val="22"/>
        </w:rPr>
        <w:t>of</w:t>
      </w:r>
      <w:r>
        <w:rPr>
          <w:color w:val="393939"/>
          <w:spacing w:val="-9"/>
          <w:sz w:val="22"/>
        </w:rPr>
        <w:t xml:space="preserve"> </w:t>
      </w:r>
      <w:r>
        <w:rPr>
          <w:color w:val="393939"/>
          <w:sz w:val="22"/>
        </w:rPr>
        <w:t>the</w:t>
      </w:r>
      <w:r>
        <w:rPr>
          <w:color w:val="393939"/>
          <w:spacing w:val="-11"/>
          <w:sz w:val="22"/>
        </w:rPr>
        <w:t xml:space="preserve"> </w:t>
      </w:r>
      <w:r>
        <w:rPr>
          <w:color w:val="393939"/>
          <w:sz w:val="22"/>
        </w:rPr>
        <w:t>following</w:t>
      </w:r>
      <w:r>
        <w:rPr>
          <w:color w:val="393939"/>
          <w:spacing w:val="-11"/>
          <w:sz w:val="22"/>
        </w:rPr>
        <w:t xml:space="preserve"> </w:t>
      </w:r>
      <w:r>
        <w:rPr>
          <w:color w:val="393939"/>
          <w:sz w:val="22"/>
        </w:rPr>
        <w:t>metrics</w:t>
      </w:r>
      <w:r>
        <w:rPr>
          <w:color w:val="393939"/>
          <w:spacing w:val="-4"/>
          <w:sz w:val="22"/>
        </w:rPr>
        <w:t xml:space="preserve"> </w:t>
      </w:r>
      <w:r>
        <w:rPr>
          <w:color w:val="393939"/>
          <w:sz w:val="22"/>
        </w:rPr>
        <w:t>can</w:t>
      </w:r>
      <w:r>
        <w:rPr>
          <w:color w:val="393939"/>
          <w:spacing w:val="-7"/>
          <w:sz w:val="22"/>
        </w:rPr>
        <w:t xml:space="preserve"> </w:t>
      </w:r>
      <w:r>
        <w:rPr>
          <w:color w:val="393939"/>
          <w:sz w:val="22"/>
        </w:rPr>
        <w:t>be</w:t>
      </w:r>
      <w:r>
        <w:rPr>
          <w:color w:val="393939"/>
          <w:spacing w:val="-5"/>
          <w:sz w:val="22"/>
        </w:rPr>
        <w:t xml:space="preserve"> </w:t>
      </w:r>
      <w:r>
        <w:rPr>
          <w:color w:val="393939"/>
          <w:sz w:val="22"/>
        </w:rPr>
        <w:t>used</w:t>
      </w:r>
      <w:r>
        <w:rPr>
          <w:color w:val="393939"/>
          <w:spacing w:val="-7"/>
          <w:sz w:val="22"/>
        </w:rPr>
        <w:t xml:space="preserve"> </w:t>
      </w:r>
      <w:r>
        <w:rPr>
          <w:color w:val="393939"/>
          <w:sz w:val="22"/>
        </w:rPr>
        <w:t>for</w:t>
      </w:r>
      <w:r>
        <w:rPr>
          <w:color w:val="393939"/>
          <w:spacing w:val="-6"/>
          <w:sz w:val="22"/>
        </w:rPr>
        <w:t xml:space="preserve"> </w:t>
      </w:r>
      <w:r>
        <w:rPr>
          <w:color w:val="393939"/>
          <w:sz w:val="22"/>
        </w:rPr>
        <w:t>evaluating</w:t>
      </w:r>
      <w:r>
        <w:rPr>
          <w:color w:val="393939"/>
          <w:spacing w:val="-11"/>
          <w:sz w:val="22"/>
        </w:rPr>
        <w:t xml:space="preserve"> </w:t>
      </w:r>
      <w:r>
        <w:rPr>
          <w:color w:val="393939"/>
          <w:sz w:val="22"/>
        </w:rPr>
        <w:t>regression</w:t>
      </w:r>
      <w:r>
        <w:rPr>
          <w:color w:val="393939"/>
          <w:spacing w:val="-1"/>
          <w:sz w:val="22"/>
        </w:rPr>
        <w:t xml:space="preserve"> </w:t>
      </w:r>
      <w:r>
        <w:rPr>
          <w:color w:val="393939"/>
          <w:sz w:val="22"/>
        </w:rPr>
        <w:t>models?</w:t>
      </w:r>
    </w:p>
    <w:p>
      <w:pPr>
        <w:pStyle w:val="9"/>
        <w:numPr>
          <w:ilvl w:val="1"/>
          <w:numId w:val="4"/>
        </w:numPr>
        <w:tabs>
          <w:tab w:val="left" w:pos="1199"/>
          <w:tab w:val="left" w:pos="1200"/>
        </w:tabs>
        <w:spacing w:before="0" w:after="0" w:line="252" w:lineRule="exact"/>
        <w:ind w:left="1199" w:right="0" w:hanging="361"/>
        <w:jc w:val="left"/>
        <w:rPr>
          <w:sz w:val="22"/>
        </w:rPr>
      </w:pPr>
      <w:r>
        <w:rPr>
          <w:color w:val="393939"/>
          <w:sz w:val="22"/>
        </w:rPr>
        <w:t>R</w:t>
      </w:r>
      <w:r>
        <w:rPr>
          <w:color w:val="393939"/>
          <w:spacing w:val="-7"/>
          <w:sz w:val="22"/>
        </w:rPr>
        <w:t xml:space="preserve"> </w:t>
      </w:r>
      <w:r>
        <w:rPr>
          <w:color w:val="393939"/>
          <w:sz w:val="22"/>
        </w:rPr>
        <w:t>Squared</w:t>
      </w:r>
    </w:p>
    <w:p>
      <w:pPr>
        <w:pStyle w:val="9"/>
        <w:numPr>
          <w:ilvl w:val="1"/>
          <w:numId w:val="4"/>
        </w:numPr>
        <w:tabs>
          <w:tab w:val="left" w:pos="1200"/>
        </w:tabs>
        <w:spacing w:before="1" w:after="0" w:line="252" w:lineRule="exact"/>
        <w:ind w:left="1199" w:right="0" w:hanging="361"/>
        <w:jc w:val="left"/>
        <w:rPr>
          <w:sz w:val="22"/>
        </w:rPr>
      </w:pPr>
      <w:r>
        <w:rPr>
          <w:color w:val="393939"/>
          <w:sz w:val="22"/>
        </w:rPr>
        <w:t>Adjusted</w:t>
      </w:r>
      <w:r>
        <w:rPr>
          <w:color w:val="393939"/>
          <w:spacing w:val="-6"/>
          <w:sz w:val="22"/>
        </w:rPr>
        <w:t xml:space="preserve"> </w:t>
      </w:r>
      <w:r>
        <w:rPr>
          <w:color w:val="393939"/>
          <w:sz w:val="22"/>
        </w:rPr>
        <w:t>R</w:t>
      </w:r>
      <w:r>
        <w:rPr>
          <w:color w:val="393939"/>
          <w:spacing w:val="-10"/>
          <w:sz w:val="22"/>
        </w:rPr>
        <w:t xml:space="preserve"> </w:t>
      </w:r>
      <w:r>
        <w:rPr>
          <w:color w:val="393939"/>
          <w:sz w:val="22"/>
        </w:rPr>
        <w:t>Squared</w:t>
      </w:r>
    </w:p>
    <w:p>
      <w:pPr>
        <w:pStyle w:val="9"/>
        <w:numPr>
          <w:ilvl w:val="1"/>
          <w:numId w:val="4"/>
        </w:numPr>
        <w:tabs>
          <w:tab w:val="left" w:pos="1199"/>
          <w:tab w:val="left" w:pos="1200"/>
        </w:tabs>
        <w:spacing w:before="0" w:after="0" w:line="252" w:lineRule="exact"/>
        <w:ind w:left="1199" w:right="0" w:hanging="361"/>
        <w:jc w:val="left"/>
        <w:rPr>
          <w:sz w:val="22"/>
        </w:rPr>
      </w:pPr>
      <w:r>
        <w:rPr>
          <w:color w:val="393939"/>
          <w:sz w:val="22"/>
        </w:rPr>
        <w:t>F</w:t>
      </w:r>
      <w:r>
        <w:rPr>
          <w:color w:val="393939"/>
          <w:spacing w:val="-12"/>
          <w:sz w:val="22"/>
        </w:rPr>
        <w:t xml:space="preserve"> </w:t>
      </w:r>
      <w:r>
        <w:rPr>
          <w:color w:val="393939"/>
          <w:sz w:val="22"/>
        </w:rPr>
        <w:t>Statistics</w:t>
      </w:r>
    </w:p>
    <w:p>
      <w:pPr>
        <w:pStyle w:val="9"/>
        <w:numPr>
          <w:ilvl w:val="1"/>
          <w:numId w:val="4"/>
        </w:numPr>
        <w:tabs>
          <w:tab w:val="left" w:pos="1200"/>
        </w:tabs>
        <w:spacing w:before="0" w:after="0" w:line="252" w:lineRule="exact"/>
        <w:ind w:left="1199" w:right="0" w:hanging="361"/>
        <w:jc w:val="left"/>
        <w:rPr>
          <w:sz w:val="22"/>
        </w:rPr>
      </w:pPr>
      <w:r>
        <w:rPr>
          <w:color w:val="393939"/>
          <w:sz w:val="22"/>
        </w:rPr>
        <w:t>RMSE</w:t>
      </w:r>
      <w:r>
        <w:rPr>
          <w:color w:val="393939"/>
          <w:spacing w:val="-3"/>
          <w:sz w:val="22"/>
        </w:rPr>
        <w:t xml:space="preserve"> </w:t>
      </w:r>
      <w:r>
        <w:rPr>
          <w:color w:val="393939"/>
          <w:sz w:val="22"/>
        </w:rPr>
        <w:t>/</w:t>
      </w:r>
      <w:r>
        <w:rPr>
          <w:color w:val="393939"/>
          <w:spacing w:val="-5"/>
          <w:sz w:val="22"/>
        </w:rPr>
        <w:t xml:space="preserve"> </w:t>
      </w:r>
      <w:r>
        <w:rPr>
          <w:color w:val="393939"/>
          <w:sz w:val="22"/>
        </w:rPr>
        <w:t>MSE</w:t>
      </w:r>
      <w:r>
        <w:rPr>
          <w:color w:val="393939"/>
          <w:spacing w:val="-1"/>
          <w:sz w:val="22"/>
        </w:rPr>
        <w:t xml:space="preserve"> </w:t>
      </w:r>
      <w:r>
        <w:rPr>
          <w:color w:val="393939"/>
          <w:sz w:val="22"/>
        </w:rPr>
        <w:t>/</w:t>
      </w:r>
      <w:r>
        <w:rPr>
          <w:color w:val="393939"/>
          <w:spacing w:val="-5"/>
          <w:sz w:val="22"/>
        </w:rPr>
        <w:t xml:space="preserve"> </w:t>
      </w:r>
      <w:r>
        <w:rPr>
          <w:color w:val="393939"/>
          <w:sz w:val="22"/>
        </w:rPr>
        <w:t>MAE</w:t>
      </w:r>
    </w:p>
    <w:p>
      <w:pPr>
        <w:pStyle w:val="6"/>
        <w:spacing w:before="4"/>
        <w:rPr>
          <w:sz w:val="23"/>
        </w:rPr>
      </w:pPr>
    </w:p>
    <w:p>
      <w:pPr>
        <w:pStyle w:val="9"/>
        <w:numPr>
          <w:ilvl w:val="2"/>
          <w:numId w:val="4"/>
        </w:numPr>
        <w:tabs>
          <w:tab w:val="left" w:pos="1522"/>
        </w:tabs>
        <w:spacing w:before="91" w:after="0" w:line="240" w:lineRule="auto"/>
        <w:ind w:left="1521" w:right="0" w:hanging="284"/>
        <w:jc w:val="left"/>
        <w:rPr>
          <w:color w:val="333333"/>
          <w:sz w:val="22"/>
        </w:rPr>
      </w:pPr>
      <w:r>
        <w:rPr>
          <w:color w:val="333333"/>
          <w:sz w:val="22"/>
          <w:shd w:val="clear" w:color="auto" w:fill="FFFF00"/>
        </w:rPr>
        <w:t>All</w:t>
      </w:r>
    </w:p>
    <w:p>
      <w:pPr>
        <w:pStyle w:val="6"/>
        <w:spacing w:before="1"/>
        <w:rPr>
          <w:sz w:val="13"/>
        </w:rPr>
      </w:pPr>
    </w:p>
    <w:p>
      <w:pPr>
        <w:pStyle w:val="9"/>
        <w:numPr>
          <w:ilvl w:val="2"/>
          <w:numId w:val="4"/>
        </w:numPr>
        <w:tabs>
          <w:tab w:val="left" w:pos="1478"/>
        </w:tabs>
        <w:spacing w:before="91" w:after="0" w:line="240" w:lineRule="auto"/>
        <w:ind w:left="1478" w:right="0" w:hanging="240"/>
        <w:jc w:val="left"/>
        <w:rPr>
          <w:color w:val="333333"/>
          <w:sz w:val="22"/>
        </w:rPr>
      </w:pPr>
      <w:r>
        <w:rPr>
          <w:color w:val="333333"/>
          <w:sz w:val="22"/>
          <w:shd w:val="clear" w:color="auto" w:fill="F8F8F8"/>
        </w:rPr>
        <w:t>None</w:t>
      </w:r>
    </w:p>
    <w:p>
      <w:pPr>
        <w:pStyle w:val="6"/>
        <w:spacing w:before="1"/>
        <w:rPr>
          <w:sz w:val="13"/>
        </w:rPr>
      </w:pPr>
    </w:p>
    <w:p>
      <w:pPr>
        <w:pStyle w:val="9"/>
        <w:numPr>
          <w:ilvl w:val="2"/>
          <w:numId w:val="4"/>
        </w:numPr>
        <w:tabs>
          <w:tab w:val="left" w:pos="1522"/>
        </w:tabs>
        <w:spacing w:before="91" w:after="0" w:line="240" w:lineRule="auto"/>
        <w:ind w:left="1521" w:right="0" w:hanging="284"/>
        <w:jc w:val="left"/>
        <w:rPr>
          <w:color w:val="333333"/>
          <w:sz w:val="22"/>
        </w:rPr>
      </w:pPr>
      <w:r>
        <w:rPr>
          <w:color w:val="333333"/>
          <w:spacing w:val="-4"/>
          <w:sz w:val="22"/>
          <w:shd w:val="clear" w:color="auto" w:fill="F8F8F8"/>
        </w:rPr>
        <w:t>I,</w:t>
      </w:r>
      <w:r>
        <w:rPr>
          <w:color w:val="333333"/>
          <w:spacing w:val="-10"/>
          <w:sz w:val="22"/>
          <w:shd w:val="clear" w:color="auto" w:fill="F8F8F8"/>
        </w:rPr>
        <w:t xml:space="preserve"> </w:t>
      </w:r>
      <w:r>
        <w:rPr>
          <w:color w:val="333333"/>
          <w:spacing w:val="-4"/>
          <w:sz w:val="22"/>
          <w:shd w:val="clear" w:color="auto" w:fill="F8F8F8"/>
        </w:rPr>
        <w:t>IV</w:t>
      </w:r>
    </w:p>
    <w:p>
      <w:pPr>
        <w:pStyle w:val="6"/>
        <w:spacing w:before="9"/>
        <w:rPr>
          <w:sz w:val="20"/>
        </w:rPr>
      </w:pPr>
    </w:p>
    <w:p>
      <w:pPr>
        <w:pStyle w:val="9"/>
        <w:numPr>
          <w:ilvl w:val="2"/>
          <w:numId w:val="4"/>
        </w:numPr>
        <w:tabs>
          <w:tab w:val="left" w:pos="1488"/>
        </w:tabs>
        <w:spacing w:before="1" w:after="0" w:line="240" w:lineRule="auto"/>
        <w:ind w:left="1487" w:right="0" w:hanging="250"/>
        <w:jc w:val="left"/>
        <w:rPr>
          <w:color w:val="333333"/>
          <w:sz w:val="23"/>
        </w:rPr>
      </w:pPr>
      <w:r>
        <w:rPr>
          <w:color w:val="333333"/>
          <w:sz w:val="23"/>
          <w:shd w:val="clear" w:color="auto" w:fill="F8F8F8"/>
        </w:rPr>
        <w:t>I,</w:t>
      </w:r>
      <w:r>
        <w:rPr>
          <w:color w:val="333333"/>
          <w:spacing w:val="-7"/>
          <w:sz w:val="23"/>
          <w:shd w:val="clear" w:color="auto" w:fill="F8F8F8"/>
        </w:rPr>
        <w:t xml:space="preserve"> </w:t>
      </w:r>
      <w:r>
        <w:rPr>
          <w:color w:val="333333"/>
          <w:sz w:val="23"/>
          <w:shd w:val="clear" w:color="auto" w:fill="F8F8F8"/>
        </w:rPr>
        <w:t>II,</w:t>
      </w:r>
      <w:r>
        <w:rPr>
          <w:color w:val="333333"/>
          <w:spacing w:val="-4"/>
          <w:sz w:val="23"/>
          <w:shd w:val="clear" w:color="auto" w:fill="F8F8F8"/>
        </w:rPr>
        <w:t xml:space="preserve"> </w:t>
      </w:r>
      <w:r>
        <w:rPr>
          <w:color w:val="333333"/>
          <w:sz w:val="23"/>
          <w:shd w:val="clear" w:color="auto" w:fill="F8F8F8"/>
        </w:rPr>
        <w:t>III</w:t>
      </w:r>
    </w:p>
    <w:sectPr>
      <w:pgSz w:w="11940" w:h="16860"/>
      <w:pgMar w:top="1920" w:right="660" w:bottom="960" w:left="1160" w:header="554" w:footer="772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85.4pt;margin-top:793.4pt;height:12pt;width:146.8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pacing w:val="-2"/>
                    <w:sz w:val="18"/>
                  </w:rPr>
                  <w:t>Department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pacing w:val="-1"/>
                    <w:sz w:val="18"/>
                  </w:rPr>
                  <w:t>of</w:t>
                </w:r>
                <w:r>
                  <w:rPr>
                    <w:b/>
                    <w:spacing w:val="-9"/>
                    <w:sz w:val="18"/>
                  </w:rPr>
                  <w:t xml:space="preserve"> </w:t>
                </w:r>
                <w:r>
                  <w:rPr>
                    <w:b/>
                    <w:spacing w:val="-1"/>
                    <w:sz w:val="18"/>
                  </w:rPr>
                  <w:t>Computer</w:t>
                </w:r>
                <w:r>
                  <w:rPr>
                    <w:b/>
                    <w:spacing w:val="-8"/>
                    <w:sz w:val="18"/>
                  </w:rPr>
                  <w:t xml:space="preserve"> </w:t>
                </w:r>
                <w:r>
                  <w:rPr>
                    <w:b/>
                    <w:spacing w:val="-1"/>
                    <w:sz w:val="18"/>
                  </w:rPr>
                  <w:t>Engineering</w:t>
                </w:r>
              </w:p>
            </w:txbxContent>
          </v:textbox>
        </v:shape>
      </w:pict>
    </w:r>
    <w:r>
      <w:pict>
        <v:shape id="_x0000_s2051" o:spid="_x0000_s2051" o:spt="202" type="#_x0000_t202" style="position:absolute;left:0pt;margin-left:265.45pt;margin-top:793.4pt;height:12pt;width:184.0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pacing w:val="-1"/>
                    <w:sz w:val="18"/>
                  </w:rPr>
                  <w:t>Applied</w:t>
                </w:r>
                <w:r>
                  <w:rPr>
                    <w:b/>
                    <w:spacing w:val="-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Data</w:t>
                </w:r>
                <w:r>
                  <w:rPr>
                    <w:b/>
                    <w:spacing w:val="-10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Science</w:t>
                </w:r>
                <w:r>
                  <w:rPr>
                    <w:b/>
                    <w:spacing w:val="30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–Sem-IV-</w:t>
                </w:r>
                <w:r>
                  <w:rPr>
                    <w:b/>
                    <w:spacing w:val="1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Jan</w:t>
                </w:r>
                <w:r>
                  <w:rPr>
                    <w:b/>
                    <w:spacing w:val="-11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–May</w:t>
                </w:r>
                <w:r>
                  <w:rPr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2024</w:t>
                </w:r>
              </w:p>
            </w:txbxContent>
          </v:textbox>
        </v:shape>
      </w:pict>
    </w:r>
    <w:r>
      <w:pict>
        <v:shape id="_x0000_s2052" o:spid="_x0000_s2052" o:spt="202" type="#_x0000_t202" style="position:absolute;left:0pt;margin-left:479.7pt;margin-top:793.4pt;height:12pt;width:14.8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3611245</wp:posOffset>
          </wp:positionH>
          <wp:positionV relativeFrom="page">
            <wp:posOffset>351790</wp:posOffset>
          </wp:positionV>
          <wp:extent cx="495300" cy="41910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5300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49" o:spid="_x0000_s2049" o:spt="202" type="#_x0000_t202" style="position:absolute;left:0pt;margin-left:137.25pt;margin-top:65.85pt;height:31.15pt;width:338.6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 w:line="367" w:lineRule="exact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b/>
                    <w:color w:val="1F1F1F"/>
                    <w:w w:val="95"/>
                    <w:sz w:val="32"/>
                  </w:rPr>
                  <w:t>K.</w:t>
                </w:r>
                <w:r>
                  <w:rPr>
                    <w:b/>
                    <w:color w:val="1F1F1F"/>
                    <w:spacing w:val="27"/>
                    <w:w w:val="95"/>
                    <w:sz w:val="32"/>
                  </w:rPr>
                  <w:t xml:space="preserve"> </w:t>
                </w:r>
                <w:r>
                  <w:rPr>
                    <w:b/>
                    <w:color w:val="1F1F1F"/>
                    <w:w w:val="95"/>
                    <w:sz w:val="32"/>
                  </w:rPr>
                  <w:t>J.</w:t>
                </w:r>
                <w:r>
                  <w:rPr>
                    <w:b/>
                    <w:color w:val="1F1F1F"/>
                    <w:spacing w:val="27"/>
                    <w:w w:val="95"/>
                    <w:sz w:val="32"/>
                  </w:rPr>
                  <w:t xml:space="preserve"> </w:t>
                </w:r>
                <w:r>
                  <w:rPr>
                    <w:b/>
                    <w:color w:val="1F1F1F"/>
                    <w:w w:val="95"/>
                    <w:sz w:val="32"/>
                  </w:rPr>
                  <w:t>Somaiya</w:t>
                </w:r>
                <w:r>
                  <w:rPr>
                    <w:b/>
                    <w:color w:val="1F1F1F"/>
                    <w:spacing w:val="32"/>
                    <w:w w:val="95"/>
                    <w:sz w:val="32"/>
                  </w:rPr>
                  <w:t xml:space="preserve"> </w:t>
                </w:r>
                <w:r>
                  <w:rPr>
                    <w:b/>
                    <w:color w:val="1F1F1F"/>
                    <w:w w:val="95"/>
                    <w:sz w:val="32"/>
                  </w:rPr>
                  <w:t>College</w:t>
                </w:r>
                <w:r>
                  <w:rPr>
                    <w:b/>
                    <w:color w:val="1F1F1F"/>
                    <w:spacing w:val="29"/>
                    <w:w w:val="95"/>
                    <w:sz w:val="32"/>
                  </w:rPr>
                  <w:t xml:space="preserve"> </w:t>
                </w:r>
                <w:r>
                  <w:rPr>
                    <w:b/>
                    <w:color w:val="1F1F1F"/>
                    <w:w w:val="95"/>
                    <w:sz w:val="32"/>
                  </w:rPr>
                  <w:t>of</w:t>
                </w:r>
                <w:r>
                  <w:rPr>
                    <w:b/>
                    <w:color w:val="1F1F1F"/>
                    <w:spacing w:val="27"/>
                    <w:w w:val="95"/>
                    <w:sz w:val="32"/>
                  </w:rPr>
                  <w:t xml:space="preserve"> </w:t>
                </w:r>
                <w:r>
                  <w:rPr>
                    <w:b/>
                    <w:color w:val="1F1F1F"/>
                    <w:w w:val="95"/>
                    <w:sz w:val="32"/>
                  </w:rPr>
                  <w:t>Engineering,</w:t>
                </w:r>
                <w:r>
                  <w:rPr>
                    <w:b/>
                    <w:color w:val="1F1F1F"/>
                    <w:spacing w:val="32"/>
                    <w:w w:val="95"/>
                    <w:sz w:val="32"/>
                  </w:rPr>
                  <w:t xml:space="preserve"> </w:t>
                </w:r>
                <w:r>
                  <w:rPr>
                    <w:b/>
                    <w:color w:val="1F1F1F"/>
                    <w:w w:val="95"/>
                    <w:sz w:val="32"/>
                  </w:rPr>
                  <w:t>Mumbai-77</w:t>
                </w:r>
              </w:p>
              <w:p>
                <w:pPr>
                  <w:spacing w:before="0" w:line="229" w:lineRule="exact"/>
                  <w:ind w:left="1202" w:right="892" w:firstLine="0"/>
                  <w:jc w:val="center"/>
                  <w:rPr>
                    <w:sz w:val="20"/>
                  </w:rPr>
                </w:pPr>
                <w:r>
                  <w:rPr>
                    <w:color w:val="1F1F1F"/>
                    <w:spacing w:val="-1"/>
                    <w:sz w:val="20"/>
                  </w:rPr>
                  <w:t>(A</w:t>
                </w:r>
                <w:r>
                  <w:rPr>
                    <w:color w:val="1F1F1F"/>
                    <w:spacing w:val="7"/>
                    <w:sz w:val="20"/>
                  </w:rPr>
                  <w:t xml:space="preserve"> </w:t>
                </w:r>
                <w:r>
                  <w:rPr>
                    <w:color w:val="1F1F1F"/>
                    <w:spacing w:val="-1"/>
                    <w:sz w:val="20"/>
                  </w:rPr>
                  <w:t>Constituent</w:t>
                </w:r>
                <w:r>
                  <w:rPr>
                    <w:color w:val="1F1F1F"/>
                    <w:spacing w:val="-8"/>
                    <w:sz w:val="20"/>
                  </w:rPr>
                  <w:t xml:space="preserve"> </w:t>
                </w:r>
                <w:r>
                  <w:rPr>
                    <w:color w:val="1F1F1F"/>
                    <w:spacing w:val="-1"/>
                    <w:sz w:val="20"/>
                  </w:rPr>
                  <w:t>College</w:t>
                </w:r>
                <w:r>
                  <w:rPr>
                    <w:color w:val="1F1F1F"/>
                    <w:spacing w:val="-12"/>
                    <w:sz w:val="20"/>
                  </w:rPr>
                  <w:t xml:space="preserve"> </w:t>
                </w:r>
                <w:r>
                  <w:rPr>
                    <w:color w:val="1F1F1F"/>
                    <w:spacing w:val="-1"/>
                    <w:sz w:val="20"/>
                  </w:rPr>
                  <w:t>of</w:t>
                </w:r>
                <w:r>
                  <w:rPr>
                    <w:color w:val="1F1F1F"/>
                    <w:spacing w:val="-12"/>
                    <w:sz w:val="20"/>
                  </w:rPr>
                  <w:t xml:space="preserve"> </w:t>
                </w:r>
                <w:r>
                  <w:rPr>
                    <w:color w:val="1F1F1F"/>
                    <w:spacing w:val="-1"/>
                    <w:sz w:val="20"/>
                  </w:rPr>
                  <w:t>Somaiya</w:t>
                </w:r>
                <w:r>
                  <w:rPr>
                    <w:color w:val="1F1F1F"/>
                    <w:spacing w:val="-11"/>
                    <w:sz w:val="20"/>
                  </w:rPr>
                  <w:t xml:space="preserve"> </w:t>
                </w:r>
                <w:r>
                  <w:rPr>
                    <w:color w:val="1F1F1F"/>
                    <w:spacing w:val="-1"/>
                    <w:sz w:val="20"/>
                  </w:rPr>
                  <w:t>Vidyavihar</w:t>
                </w:r>
                <w:r>
                  <w:rPr>
                    <w:color w:val="1F1F1F"/>
                    <w:spacing w:val="-9"/>
                    <w:sz w:val="20"/>
                  </w:rPr>
                  <w:t xml:space="preserve"> </w:t>
                </w:r>
                <w:r>
                  <w:rPr>
                    <w:color w:val="1F1F1F"/>
                    <w:spacing w:val="-1"/>
                    <w:sz w:val="20"/>
                  </w:rPr>
                  <w:t>University)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lowerLetter"/>
      <w:lvlText w:val="%1."/>
      <w:lvlJc w:val="left"/>
      <w:pPr>
        <w:ind w:left="880" w:hanging="723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04" w:hanging="72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28" w:hanging="7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52" w:hanging="7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6" w:hanging="7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00" w:hanging="7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24" w:hanging="7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48" w:hanging="7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2" w:hanging="723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479" w:hanging="360"/>
        <w:jc w:val="left"/>
      </w:pPr>
      <w:rPr>
        <w:rFonts w:hint="default"/>
        <w:w w:val="100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199" w:hanging="360"/>
        <w:jc w:val="left"/>
      </w:pPr>
      <w:rPr>
        <w:rFonts w:hint="default"/>
        <w:w w:val="100"/>
        <w:lang w:val="en-US" w:eastAsia="en-US" w:bidi="ar-SA"/>
      </w:rPr>
    </w:lvl>
    <w:lvl w:ilvl="2" w:tentative="0">
      <w:start w:val="1"/>
      <w:numFmt w:val="lowerLetter"/>
      <w:lvlText w:val="%3)"/>
      <w:lvlJc w:val="left"/>
      <w:pPr>
        <w:ind w:left="1521" w:hanging="284"/>
        <w:jc w:val="left"/>
      </w:pPr>
      <w:rPr>
        <w:rFonts w:hint="default"/>
        <w:w w:val="10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95" w:hanging="2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70" w:hanging="2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45" w:hanging="2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20" w:hanging="2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95" w:hanging="2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70" w:hanging="284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lowerLetter"/>
      <w:lvlText w:val="%1."/>
      <w:lvlJc w:val="left"/>
      <w:pPr>
        <w:ind w:left="1197" w:hanging="358"/>
        <w:jc w:val="left"/>
      </w:pPr>
      <w:rPr>
        <w:rFonts w:hint="default"/>
        <w:spacing w:val="-1"/>
        <w:w w:val="10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559" w:hanging="360"/>
        <w:jc w:val="left"/>
      </w:pPr>
      <w:rPr>
        <w:rFonts w:hint="default" w:ascii="Times New Roman" w:hAnsi="Times New Roman" w:eastAsia="Times New Roman" w:cs="Times New Roman"/>
        <w:b/>
        <w:bCs/>
        <w:spacing w:val="-5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7" w:hanging="36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288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64" w:hanging="36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48" w:hanging="36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32" w:hanging="36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16" w:hanging="3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00" w:hanging="3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84" w:hanging="3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8" w:hanging="3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52" w:hanging="363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lowerLetter"/>
      <w:lvlText w:val="%1."/>
      <w:lvlJc w:val="left"/>
      <w:pPr>
        <w:ind w:left="1996" w:hanging="720"/>
        <w:jc w:val="left"/>
      </w:pPr>
      <w:rPr>
        <w:rFonts w:hint="default"/>
        <w:spacing w:val="-1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81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24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36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60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72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84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96" w:hanging="72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23C375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90"/>
      <w:ind w:left="1199" w:right="119" w:hanging="360"/>
      <w:outlineLvl w:val="1"/>
    </w:pPr>
    <w:rPr>
      <w:rFonts w:ascii="Times New Roman" w:hAnsi="Times New Roman" w:eastAsia="Times New Roman" w:cs="Times New Roman"/>
      <w:sz w:val="27"/>
      <w:szCs w:val="27"/>
      <w:lang w:val="en-US" w:eastAsia="en-US" w:bidi="ar-SA"/>
    </w:rPr>
  </w:style>
  <w:style w:type="paragraph" w:styleId="3">
    <w:name w:val="heading 2"/>
    <w:basedOn w:val="1"/>
    <w:qFormat/>
    <w:uiPriority w:val="1"/>
    <w:pPr>
      <w:ind w:left="1996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7">
    <w:name w:val="Title"/>
    <w:basedOn w:val="1"/>
    <w:qFormat/>
    <w:uiPriority w:val="1"/>
    <w:pPr>
      <w:spacing w:before="5" w:line="367" w:lineRule="exact"/>
      <w:ind w:left="20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1199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png"/><Relationship Id="rId30" Type="http://schemas.openxmlformats.org/officeDocument/2006/relationships/image" Target="media/image24.jpeg"/><Relationship Id="rId3" Type="http://schemas.openxmlformats.org/officeDocument/2006/relationships/footnotes" Target="footnotes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1026"/>
    <customShpInfo spid="_x0000_s1031"/>
    <customShpInfo spid="_x0000_s1032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2024-04-20T10:53:00Z</dcterms:created>
  <dc:creator>LENOVO</dc:creator>
  <cp:lastModifiedBy>Akshat Yadav</cp:lastModifiedBy>
  <dcterms:modified xsi:type="dcterms:W3CDTF">2024-04-20T11:04:04Z</dcterms:modified>
  <dc:title>EXP-5 linear regression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2024-04-20T00:00:00Z</vt:filetime>
  </property>
  <property fmtid="{D5CDD505-2E9C-101B-9397-08002B2CF9AE}" pid="5" name="KSOProductBuildVer">
    <vt:lpwstr>1033-12.2.0.13472</vt:lpwstr>
  </property>
  <property fmtid="{D5CDD505-2E9C-101B-9397-08002B2CF9AE}" pid="6" name="ICV">
    <vt:lpwstr>B5A3EFD4DDEE4F8EBDF22E53EBC9BC86_12</vt:lpwstr>
  </property>
</Properties>
</file>