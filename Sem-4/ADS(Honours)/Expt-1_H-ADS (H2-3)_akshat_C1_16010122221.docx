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 w:after="1"/>
        <w:rPr>
          <w:sz w:val="28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pict>
          <v:shape id="_x0000_s1026" o:spid="_x0000_s1026" o:spt="202" type="#_x0000_t202" style="height:14.3pt;width:437.4pt;" fillcolor="#D9D9D9" filled="t" stroked="t" coordsize="21600,21600">
            <v:path/>
            <v:fill on="t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spacing w:before="0" w:line="268" w:lineRule="exact"/>
                    <w:ind w:left="100" w:right="0" w:firstLine="0"/>
                    <w:jc w:val="left"/>
                    <w:rPr>
                      <w:sz w:val="24"/>
                    </w:rPr>
                  </w:pPr>
                  <w:r>
                    <w:rPr>
                      <w:b/>
                      <w:sz w:val="24"/>
                      <w:u w:val="thick"/>
                    </w:rPr>
                    <w:t>Title</w:t>
                  </w:r>
                  <w:r>
                    <w:rPr>
                      <w:b/>
                      <w:spacing w:val="-2"/>
                      <w:sz w:val="24"/>
                      <w:u w:val="thick"/>
                    </w:rPr>
                    <w:t xml:space="preserve"> </w:t>
                  </w:r>
                  <w:r>
                    <w:rPr>
                      <w:b/>
                      <w:sz w:val="24"/>
                      <w:u w:val="thick"/>
                    </w:rPr>
                    <w:t>: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Exploring</w:t>
                  </w:r>
                  <w:r>
                    <w:rPr>
                      <w:spacing w:val="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 for Data Science</w:t>
                  </w:r>
                </w:p>
              </w:txbxContent>
            </v:textbox>
            <w10:wrap type="none"/>
            <w10:anchorlock/>
          </v:shape>
        </w:pict>
      </w:r>
      <w:bookmarkStart w:id="0" w:name="_GoBack"/>
      <w:bookmarkEnd w:id="0"/>
    </w:p>
    <w:p>
      <w:pPr>
        <w:pStyle w:val="5"/>
        <w:spacing w:before="10"/>
        <w:rPr>
          <w:sz w:val="12"/>
        </w:rPr>
      </w:pPr>
    </w:p>
    <w:p>
      <w:pPr>
        <w:pStyle w:val="5"/>
        <w:spacing w:before="90"/>
        <w:ind w:left="146" w:right="1692"/>
      </w:pPr>
      <w:r>
        <w:pict>
          <v:group id="_x0000_s1027" o:spid="_x0000_s1027" o:spt="203" style="position:absolute;left:0pt;margin-left:269.6pt;margin-top:-110.4pt;height:57.75pt;width:267pt;mso-position-horizontal-relative:page;z-index:251660288;mso-width-relative:page;mso-height-relative:page;" coordorigin="5393,-2209" coordsize="5340,1155">
            <o:lock v:ext="edit"/>
            <v:rect id="_x0000_s1028" o:spid="_x0000_s1028" o:spt="1" style="position:absolute;left:5400;top:-2202;height:1140;width:5326;" filled="f" stroked="t" coordsize="21600,21600">
              <v:path/>
              <v:fill on="f" focussize="0,0"/>
              <v:stroke weight="0.72pt" color="#000000"/>
              <v:imagedata o:title=""/>
              <o:lock v:ext="edit"/>
            </v:rect>
            <v:shape id="_x0000_s1029" o:spid="_x0000_s1029" o:spt="202" type="#_x0000_t202" style="position:absolute;left:5549;top:-2115;height:245;width:2290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rFonts w:hint="default"/>
                        <w:b/>
                        <w:sz w:val="22"/>
                        <w:lang w:val="en-US"/>
                      </w:rPr>
                    </w:pPr>
                    <w:r>
                      <w:rPr>
                        <w:b/>
                        <w:sz w:val="22"/>
                      </w:rPr>
                      <w:t>Batch:</w:t>
                    </w:r>
                    <w:r>
                      <w:rPr>
                        <w:b/>
                        <w:spacing w:val="52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H2_</w:t>
                    </w:r>
                    <w:r>
                      <w:rPr>
                        <w:rFonts w:hint="default"/>
                        <w:b/>
                        <w:sz w:val="22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030" o:spid="_x0000_s1030" o:spt="202" type="#_x0000_t202" style="position:absolute;left:8432;top:-2115;height:245;width:213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rFonts w:hint="default"/>
                        <w:b/>
                        <w:sz w:val="22"/>
                        <w:lang w:val="en-US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No.:</w:t>
                    </w:r>
                    <w:r>
                      <w:rPr>
                        <w:b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160101222</w:t>
                    </w:r>
                    <w:r>
                      <w:rPr>
                        <w:rFonts w:hint="default"/>
                        <w:b/>
                        <w:sz w:val="22"/>
                        <w:lang w:val="en-US"/>
                      </w:rPr>
                      <w:t>21</w:t>
                    </w:r>
                  </w:p>
                </w:txbxContent>
              </v:textbox>
            </v:shape>
            <v:shape id="_x0000_s1031" o:spid="_x0000_s1031" o:spt="202" type="#_x0000_t202" style="position:absolute;left:5549;top:-1518;height:245;width:1678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Experiment</w:t>
                    </w:r>
                    <w:r>
                      <w:rPr>
                        <w:b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b/>
          <w:u w:val="thick"/>
        </w:rPr>
        <w:t>Aim:</w:t>
      </w:r>
      <w:r>
        <w:rPr>
          <w:b/>
        </w:rPr>
        <w:t xml:space="preserve"> </w:t>
      </w:r>
      <w:r>
        <w:t>To understand basics of R - Operators, built-in functions, Data types,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manipulation in R, R</w:t>
      </w:r>
      <w:r>
        <w:rPr>
          <w:spacing w:val="-1"/>
        </w:rPr>
        <w:t xml:space="preserve"> </w:t>
      </w:r>
      <w:r>
        <w:t>packages for Data</w:t>
      </w:r>
      <w:r>
        <w:rPr>
          <w:spacing w:val="-1"/>
        </w:rPr>
        <w:t xml:space="preserve"> </w:t>
      </w:r>
      <w:r>
        <w:t>Science</w:t>
      </w:r>
    </w:p>
    <w:p>
      <w:pPr>
        <w:pStyle w:val="5"/>
        <w:spacing w:before="2"/>
        <w:rPr>
          <w:sz w:val="23"/>
        </w:rPr>
      </w:pPr>
      <w:r>
        <w:pict>
          <v:rect id="_x0000_s1032" o:spid="_x0000_s1032" o:spt="1" style="position:absolute;left:0pt;margin-left:84.85pt;margin-top:15.25pt;height:1.4pt;width:425.55pt;mso-position-horizontal-relative:page;mso-wrap-distance-bottom:0pt;mso-wrap-distance-top:0pt;z-index:-2516510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2"/>
        <w:spacing w:before="0" w:line="243" w:lineRule="exact"/>
        <w:rPr>
          <w:u w:val="none"/>
        </w:rPr>
      </w:pPr>
      <w:r>
        <w:rPr>
          <w:u w:val="thick"/>
        </w:rPr>
        <w:t>Expected</w:t>
      </w:r>
      <w:r>
        <w:rPr>
          <w:spacing w:val="-3"/>
          <w:u w:val="thick"/>
        </w:rPr>
        <w:t xml:space="preserve"> </w:t>
      </w:r>
      <w:r>
        <w:rPr>
          <w:u w:val="thick"/>
        </w:rPr>
        <w:t>Outcome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Experiment:</w:t>
      </w:r>
    </w:p>
    <w:p>
      <w:pPr>
        <w:pStyle w:val="5"/>
        <w:spacing w:line="276" w:lineRule="auto"/>
        <w:ind w:left="158" w:right="56"/>
      </w:pPr>
      <w:r>
        <w:rPr>
          <w:b/>
          <w:u w:val="thick"/>
        </w:rPr>
        <w:t>CO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:</w:t>
      </w:r>
      <w:r>
        <w:rPr>
          <w:b/>
          <w:spacing w:val="-3"/>
        </w:rPr>
        <w:t xml:space="preserve"> </w:t>
      </w:r>
      <w:r>
        <w:t>Enhanced</w:t>
      </w:r>
      <w:r>
        <w:rPr>
          <w:spacing w:val="-2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basics,</w:t>
      </w:r>
      <w:r>
        <w:rPr>
          <w:spacing w:val="-2"/>
        </w:rPr>
        <w:t xml:space="preserve"> </w:t>
      </w:r>
      <w:r>
        <w:t>operators,</w:t>
      </w:r>
      <w:r>
        <w:rPr>
          <w:spacing w:val="-2"/>
        </w:rPr>
        <w:t xml:space="preserve"> </w:t>
      </w:r>
      <w:r>
        <w:t>functions,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 and</w:t>
      </w:r>
      <w:r>
        <w:rPr>
          <w:spacing w:val="-57"/>
        </w:rPr>
        <w:t xml:space="preserve"> </w:t>
      </w:r>
      <w:r>
        <w:t>manipulation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datascience</w:t>
      </w:r>
      <w:r>
        <w:rPr>
          <w:spacing w:val="-1"/>
        </w:rPr>
        <w:t xml:space="preserve"> </w:t>
      </w:r>
      <w:r>
        <w:t>applications.</w:t>
      </w: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20"/>
        </w:rPr>
      </w:pPr>
      <w:r>
        <w:pict>
          <v:rect id="_x0000_s1033" o:spid="_x0000_s1033" o:spt="1" style="position:absolute;left:0pt;margin-left:84.95pt;margin-top:13.55pt;height:1.4pt;width:425.45pt;mso-position-horizontal-relative:page;mso-wrap-distance-bottom:0pt;mso-wrap-distance-top:0pt;z-index:-2516500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2"/>
        <w:spacing w:before="0" w:line="242" w:lineRule="exact"/>
        <w:rPr>
          <w:u w:val="none"/>
        </w:rPr>
      </w:pPr>
      <w:r>
        <w:rPr>
          <w:u w:val="thick"/>
        </w:rPr>
        <w:t>Books/</w:t>
      </w:r>
      <w:r>
        <w:rPr>
          <w:spacing w:val="-3"/>
          <w:u w:val="thick"/>
        </w:rPr>
        <w:t xml:space="preserve"> </w:t>
      </w:r>
      <w:r>
        <w:rPr>
          <w:u w:val="thick"/>
        </w:rPr>
        <w:t>Journals/</w:t>
      </w:r>
      <w:r>
        <w:rPr>
          <w:spacing w:val="-3"/>
          <w:u w:val="thick"/>
        </w:rPr>
        <w:t xml:space="preserve"> </w:t>
      </w:r>
      <w:r>
        <w:rPr>
          <w:u w:val="thick"/>
        </w:rPr>
        <w:t>Websites</w:t>
      </w:r>
      <w:r>
        <w:rPr>
          <w:spacing w:val="-2"/>
          <w:u w:val="thick"/>
        </w:rPr>
        <w:t xml:space="preserve"> </w:t>
      </w:r>
      <w:r>
        <w:rPr>
          <w:u w:val="thick"/>
        </w:rPr>
        <w:t>referred:</w:t>
      </w:r>
    </w:p>
    <w:p>
      <w:pPr>
        <w:pStyle w:val="7"/>
        <w:numPr>
          <w:ilvl w:val="0"/>
          <w:numId w:val="1"/>
        </w:numPr>
        <w:tabs>
          <w:tab w:val="left" w:pos="387"/>
        </w:tabs>
        <w:spacing w:before="0" w:after="0" w:line="274" w:lineRule="exact"/>
        <w:ind w:left="386" w:right="0" w:hanging="241"/>
        <w:jc w:val="left"/>
        <w:rPr>
          <w:sz w:val="24"/>
        </w:rPr>
      </w:pPr>
      <w:r>
        <w:fldChar w:fldCharType="begin"/>
      </w:r>
      <w:r>
        <w:instrText xml:space="preserve"> HYPERLINK "https://cran.r-project.org/" \h </w:instrText>
      </w:r>
      <w:r>
        <w:fldChar w:fldCharType="separate"/>
      </w:r>
      <w:r>
        <w:rPr>
          <w:color w:val="0000FF"/>
          <w:sz w:val="24"/>
          <w:u w:val="single" w:color="0000FF"/>
        </w:rPr>
        <w:t>https://cran.r-project.org/</w:t>
      </w:r>
      <w:r>
        <w:rPr>
          <w:color w:val="0000FF"/>
          <w:sz w:val="24"/>
          <w:u w:val="single" w:color="0000FF"/>
        </w:rPr>
        <w:fldChar w:fldCharType="end"/>
      </w:r>
    </w:p>
    <w:p>
      <w:pPr>
        <w:pStyle w:val="7"/>
        <w:numPr>
          <w:ilvl w:val="0"/>
          <w:numId w:val="1"/>
        </w:numPr>
        <w:tabs>
          <w:tab w:val="left" w:pos="387"/>
        </w:tabs>
        <w:spacing w:before="0" w:after="0" w:line="240" w:lineRule="auto"/>
        <w:ind w:left="386" w:right="0" w:hanging="241"/>
        <w:jc w:val="left"/>
        <w:rPr>
          <w:sz w:val="24"/>
        </w:rPr>
      </w:pPr>
      <w:r>
        <w:rPr>
          <w:sz w:val="24"/>
        </w:rPr>
        <w:t>w3schools</w:t>
      </w:r>
    </w:p>
    <w:p>
      <w:pPr>
        <w:pStyle w:val="5"/>
        <w:spacing w:before="11"/>
        <w:rPr>
          <w:sz w:val="22"/>
        </w:rPr>
      </w:pPr>
      <w:r>
        <w:pict>
          <v:rect id="_x0000_s1034" o:spid="_x0000_s1034" o:spt="1" style="position:absolute;left:0pt;margin-left:84.85pt;margin-top:15.15pt;height:1.4pt;width:425.55pt;mso-position-horizontal-relative:page;mso-wrap-distance-bottom:0pt;mso-wrap-distance-top:0pt;z-index:-2516500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5"/>
        <w:spacing w:before="4"/>
        <w:rPr>
          <w:sz w:val="13"/>
        </w:rPr>
      </w:pPr>
    </w:p>
    <w:p>
      <w:pPr>
        <w:pStyle w:val="2"/>
        <w:spacing w:line="274" w:lineRule="exact"/>
        <w:rPr>
          <w:u w:val="none"/>
        </w:rPr>
      </w:pPr>
      <w:r>
        <w:rPr>
          <w:u w:val="none"/>
        </w:rPr>
        <w:t>What</w:t>
      </w:r>
      <w:r>
        <w:rPr>
          <w:spacing w:val="-1"/>
          <w:u w:val="none"/>
        </w:rPr>
        <w:t xml:space="preserve"> </w:t>
      </w:r>
      <w:r>
        <w:rPr>
          <w:u w:val="none"/>
        </w:rPr>
        <w:t>is R?</w:t>
      </w:r>
    </w:p>
    <w:p>
      <w:pPr>
        <w:pStyle w:val="7"/>
        <w:numPr>
          <w:ilvl w:val="1"/>
          <w:numId w:val="1"/>
        </w:numPr>
        <w:tabs>
          <w:tab w:val="left" w:pos="865"/>
          <w:tab w:val="left" w:pos="866"/>
        </w:tabs>
        <w:spacing w:before="0" w:after="0" w:line="240" w:lineRule="auto"/>
        <w:ind w:left="866" w:right="473" w:hanging="360"/>
        <w:jc w:val="left"/>
        <w:rPr>
          <w:sz w:val="24"/>
        </w:rPr>
      </w:pPr>
      <w:r>
        <w:rPr>
          <w:sz w:val="24"/>
        </w:rPr>
        <w:t>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scripting/programming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environment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57"/>
          <w:sz w:val="24"/>
        </w:rPr>
        <w:t xml:space="preserve"> </w:t>
      </w:r>
      <w:r>
        <w:rPr>
          <w:sz w:val="24"/>
        </w:rPr>
        <w:t>computing,</w:t>
      </w:r>
      <w:r>
        <w:rPr>
          <w:spacing w:val="-1"/>
          <w:sz w:val="24"/>
        </w:rPr>
        <w:t xml:space="preserve"> </w:t>
      </w:r>
      <w:r>
        <w:rPr>
          <w:sz w:val="24"/>
        </w:rPr>
        <w:t>data science</w:t>
      </w:r>
      <w:r>
        <w:rPr>
          <w:spacing w:val="1"/>
          <w:sz w:val="24"/>
        </w:rPr>
        <w:t xml:space="preserve"> </w:t>
      </w:r>
      <w:r>
        <w:rPr>
          <w:sz w:val="24"/>
        </w:rPr>
        <w:t>and graphics.</w:t>
      </w:r>
    </w:p>
    <w:p>
      <w:pPr>
        <w:pStyle w:val="7"/>
        <w:numPr>
          <w:ilvl w:val="1"/>
          <w:numId w:val="1"/>
        </w:numPr>
        <w:tabs>
          <w:tab w:val="left" w:pos="865"/>
          <w:tab w:val="left" w:pos="866"/>
        </w:tabs>
        <w:spacing w:before="0" w:after="0" w:line="240" w:lineRule="auto"/>
        <w:ind w:left="866" w:right="473" w:hanging="360"/>
        <w:jc w:val="left"/>
        <w:rPr>
          <w:sz w:val="24"/>
        </w:rPr>
      </w:pPr>
      <w:r>
        <w:rPr>
          <w:sz w:val="24"/>
        </w:rPr>
        <w:t>R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successor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proprietary</w:t>
      </w:r>
      <w:r>
        <w:rPr>
          <w:spacing w:val="5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2"/>
          <w:sz w:val="24"/>
        </w:rPr>
        <w:t xml:space="preserve"> </w:t>
      </w:r>
      <w:r>
        <w:rPr>
          <w:sz w:val="24"/>
        </w:rPr>
        <w:t>computing</w:t>
      </w:r>
      <w:r>
        <w:rPr>
          <w:spacing w:val="9"/>
          <w:sz w:val="24"/>
        </w:rPr>
        <w:t xml:space="preserve"> </w:t>
      </w:r>
      <w:r>
        <w:rPr>
          <w:sz w:val="24"/>
        </w:rPr>
        <w:t>programming</w:t>
      </w:r>
      <w:r>
        <w:rPr>
          <w:spacing w:val="8"/>
          <w:sz w:val="24"/>
        </w:rPr>
        <w:t xml:space="preserve"> </w:t>
      </w:r>
      <w:r>
        <w:rPr>
          <w:sz w:val="24"/>
        </w:rPr>
        <w:t>language</w:t>
      </w:r>
      <w:r>
        <w:rPr>
          <w:spacing w:val="-57"/>
          <w:sz w:val="24"/>
        </w:rPr>
        <w:t xml:space="preserve"> </w:t>
      </w:r>
      <w:r>
        <w:rPr>
          <w:sz w:val="24"/>
        </w:rPr>
        <w:t>S.</w:t>
      </w:r>
    </w:p>
    <w:p>
      <w:pPr>
        <w:pStyle w:val="7"/>
        <w:numPr>
          <w:ilvl w:val="1"/>
          <w:numId w:val="1"/>
        </w:numPr>
        <w:tabs>
          <w:tab w:val="left" w:pos="865"/>
          <w:tab w:val="left" w:pos="866"/>
        </w:tabs>
        <w:spacing w:before="0" w:after="0" w:line="240" w:lineRule="auto"/>
        <w:ind w:left="866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important</w:t>
      </w:r>
      <w:r>
        <w:rPr>
          <w:spacing w:val="-6"/>
          <w:sz w:val="24"/>
        </w:rPr>
        <w:t xml:space="preserve"> </w:t>
      </w:r>
      <w:r>
        <w:rPr>
          <w:sz w:val="24"/>
        </w:rPr>
        <w:t>tool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6"/>
          <w:sz w:val="24"/>
        </w:rPr>
        <w:t xml:space="preserve"> </w:t>
      </w:r>
      <w:r>
        <w:rPr>
          <w:sz w:val="24"/>
        </w:rPr>
        <w:t>statistics,</w:t>
      </w:r>
      <w:r>
        <w:rPr>
          <w:spacing w:val="-6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science.</w:t>
      </w:r>
    </w:p>
    <w:p>
      <w:pPr>
        <w:pStyle w:val="5"/>
        <w:spacing w:before="3"/>
      </w:pPr>
    </w:p>
    <w:p>
      <w:pPr>
        <w:pStyle w:val="2"/>
        <w:spacing w:before="0"/>
        <w:rPr>
          <w:u w:val="none"/>
        </w:rPr>
      </w:pPr>
      <w:r>
        <w:rPr>
          <w:u w:val="none"/>
        </w:rPr>
        <w:t>Why</w:t>
      </w:r>
      <w:r>
        <w:rPr>
          <w:spacing w:val="-1"/>
          <w:u w:val="none"/>
        </w:rPr>
        <w:t xml:space="preserve"> </w:t>
      </w:r>
      <w:r>
        <w:rPr>
          <w:u w:val="none"/>
        </w:rPr>
        <w:t>R?</w:t>
      </w:r>
    </w:p>
    <w:p>
      <w:pPr>
        <w:pStyle w:val="5"/>
        <w:spacing w:before="6"/>
        <w:rPr>
          <w:b/>
          <w:sz w:val="23"/>
        </w:rPr>
      </w:pPr>
    </w:p>
    <w:p>
      <w:pPr>
        <w:pStyle w:val="5"/>
        <w:ind w:left="148" w:right="468" w:hanging="3"/>
        <w:jc w:val="both"/>
      </w:pP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analyses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classical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time-series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clustering,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non-linear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operations.</w:t>
      </w:r>
    </w:p>
    <w:p>
      <w:pPr>
        <w:pStyle w:val="5"/>
        <w:spacing w:before="59" w:line="552" w:lineRule="exact"/>
        <w:ind w:left="146" w:right="5478"/>
      </w:pPr>
      <w:r>
        <w:t>It has superior support for graphics.</w:t>
      </w:r>
      <w:r>
        <w:rPr>
          <w:spacing w:val="-57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R:</w:t>
      </w:r>
    </w:p>
    <w:p>
      <w:pPr>
        <w:pStyle w:val="7"/>
        <w:numPr>
          <w:ilvl w:val="0"/>
          <w:numId w:val="2"/>
        </w:numPr>
        <w:tabs>
          <w:tab w:val="left" w:pos="868"/>
          <w:tab w:val="left" w:pos="869"/>
        </w:tabs>
        <w:spacing w:before="0" w:after="0" w:line="221" w:lineRule="exact"/>
        <w:ind w:left="868" w:right="0" w:hanging="723"/>
        <w:jc w:val="left"/>
        <w:rPr>
          <w:sz w:val="24"/>
        </w:rPr>
      </w:pPr>
      <w:r>
        <w:rPr>
          <w:sz w:val="24"/>
        </w:rPr>
        <w:t>Free,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</w:p>
    <w:p>
      <w:pPr>
        <w:pStyle w:val="7"/>
        <w:numPr>
          <w:ilvl w:val="0"/>
          <w:numId w:val="2"/>
        </w:numPr>
        <w:tabs>
          <w:tab w:val="left" w:pos="868"/>
          <w:tab w:val="left" w:pos="869"/>
        </w:tabs>
        <w:spacing w:before="1" w:after="0" w:line="277" w:lineRule="exact"/>
        <w:ind w:left="868" w:right="0" w:hanging="723"/>
        <w:jc w:val="left"/>
        <w:rPr>
          <w:sz w:val="24"/>
        </w:rPr>
      </w:pPr>
      <w:r>
        <w:rPr>
          <w:sz w:val="24"/>
        </w:rPr>
        <w:t>Great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</w:t>
      </w:r>
    </w:p>
    <w:p>
      <w:pPr>
        <w:pStyle w:val="7"/>
        <w:numPr>
          <w:ilvl w:val="0"/>
          <w:numId w:val="2"/>
        </w:numPr>
        <w:tabs>
          <w:tab w:val="left" w:pos="868"/>
          <w:tab w:val="left" w:pos="869"/>
        </w:tabs>
        <w:spacing w:before="0" w:after="0" w:line="277" w:lineRule="exact"/>
        <w:ind w:left="868" w:right="0" w:hanging="723"/>
        <w:jc w:val="left"/>
        <w:rPr>
          <w:sz w:val="24"/>
        </w:rPr>
      </w:pPr>
      <w:r>
        <w:rPr>
          <w:sz w:val="24"/>
        </w:rPr>
        <w:t>Cross-platform compatibility</w:t>
      </w:r>
    </w:p>
    <w:p>
      <w:pPr>
        <w:pStyle w:val="7"/>
        <w:numPr>
          <w:ilvl w:val="0"/>
          <w:numId w:val="2"/>
        </w:numPr>
        <w:tabs>
          <w:tab w:val="left" w:pos="868"/>
          <w:tab w:val="left" w:pos="869"/>
        </w:tabs>
        <w:spacing w:before="2" w:after="0" w:line="277" w:lineRule="exact"/>
        <w:ind w:left="868" w:right="0" w:hanging="723"/>
        <w:jc w:val="left"/>
        <w:rPr>
          <w:sz w:val="24"/>
        </w:rPr>
      </w:pPr>
      <w:r>
        <w:rPr>
          <w:sz w:val="24"/>
        </w:rPr>
        <w:t>Advanced</w:t>
      </w:r>
      <w:r>
        <w:rPr>
          <w:spacing w:val="-3"/>
          <w:sz w:val="24"/>
        </w:rPr>
        <w:t xml:space="preserve"> </w:t>
      </w:r>
      <w:r>
        <w:rPr>
          <w:sz w:val="24"/>
        </w:rPr>
        <w:t>statistics</w:t>
      </w:r>
    </w:p>
    <w:p>
      <w:pPr>
        <w:pStyle w:val="7"/>
        <w:numPr>
          <w:ilvl w:val="0"/>
          <w:numId w:val="2"/>
        </w:numPr>
        <w:tabs>
          <w:tab w:val="left" w:pos="868"/>
          <w:tab w:val="left" w:pos="869"/>
        </w:tabs>
        <w:spacing w:before="0" w:after="0" w:line="276" w:lineRule="exact"/>
        <w:ind w:left="868" w:right="0" w:hanging="723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languages</w:t>
      </w:r>
    </w:p>
    <w:p>
      <w:pPr>
        <w:pStyle w:val="7"/>
        <w:numPr>
          <w:ilvl w:val="0"/>
          <w:numId w:val="2"/>
        </w:numPr>
        <w:tabs>
          <w:tab w:val="left" w:pos="868"/>
          <w:tab w:val="left" w:pos="869"/>
        </w:tabs>
        <w:spacing w:before="0" w:after="0" w:line="277" w:lineRule="exact"/>
        <w:ind w:left="868" w:right="0" w:hanging="723"/>
        <w:jc w:val="left"/>
        <w:rPr>
          <w:sz w:val="24"/>
        </w:rPr>
      </w:pPr>
      <w:r>
        <w:rPr>
          <w:sz w:val="24"/>
        </w:rPr>
        <w:t>Supportive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</w:p>
    <w:p>
      <w:pPr>
        <w:pStyle w:val="7"/>
        <w:numPr>
          <w:ilvl w:val="0"/>
          <w:numId w:val="2"/>
        </w:numPr>
        <w:tabs>
          <w:tab w:val="left" w:pos="868"/>
          <w:tab w:val="left" w:pos="869"/>
        </w:tabs>
        <w:spacing w:before="1" w:after="0" w:line="240" w:lineRule="auto"/>
        <w:ind w:left="868" w:right="0" w:hanging="723"/>
        <w:jc w:val="left"/>
        <w:rPr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extensibility</w:t>
      </w:r>
      <w:r>
        <w:rPr>
          <w:spacing w:val="-8"/>
          <w:sz w:val="24"/>
        </w:rPr>
        <w:t xml:space="preserve"> </w:t>
      </w:r>
      <w:r>
        <w:rPr>
          <w:sz w:val="24"/>
        </w:rPr>
        <w:t>via packages</w:t>
      </w:r>
    </w:p>
    <w:p>
      <w:pPr>
        <w:spacing w:after="0" w:line="240" w:lineRule="auto"/>
        <w:jc w:val="left"/>
        <w:rPr>
          <w:sz w:val="24"/>
        </w:rPr>
        <w:sectPr>
          <w:headerReference r:id="rId5" w:type="default"/>
          <w:footerReference r:id="rId6" w:type="default"/>
          <w:type w:val="continuous"/>
          <w:pgSz w:w="11910" w:h="16840"/>
          <w:pgMar w:top="1740" w:right="1260" w:bottom="1200" w:left="1580" w:header="715" w:footer="1007" w:gutter="0"/>
          <w:pgNumType w:start="1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5"/>
        </w:rPr>
      </w:pPr>
    </w:p>
    <w:p>
      <w:pPr>
        <w:pStyle w:val="2"/>
        <w:numPr>
          <w:ilvl w:val="0"/>
          <w:numId w:val="3"/>
        </w:numPr>
        <w:tabs>
          <w:tab w:val="left" w:pos="506"/>
        </w:tabs>
        <w:spacing w:before="90" w:after="0" w:line="240" w:lineRule="auto"/>
        <w:ind w:left="505" w:right="466" w:hanging="360"/>
        <w:jc w:val="left"/>
        <w:rPr>
          <w:u w:val="none"/>
        </w:rPr>
      </w:pPr>
      <w:r>
        <w:rPr>
          <w:u w:val="thick"/>
        </w:rPr>
        <w:t>Exploring</w:t>
      </w:r>
      <w:r>
        <w:rPr>
          <w:spacing w:val="13"/>
          <w:u w:val="thick"/>
        </w:rPr>
        <w:t xml:space="preserve"> </w:t>
      </w:r>
      <w:r>
        <w:rPr>
          <w:u w:val="thick"/>
        </w:rPr>
        <w:t>the</w:t>
      </w:r>
      <w:r>
        <w:rPr>
          <w:spacing w:val="12"/>
          <w:u w:val="thick"/>
        </w:rPr>
        <w:t xml:space="preserve"> </w:t>
      </w:r>
      <w:r>
        <w:rPr>
          <w:u w:val="thick"/>
        </w:rPr>
        <w:t>atomic</w:t>
      </w:r>
      <w:r>
        <w:rPr>
          <w:spacing w:val="14"/>
          <w:u w:val="thick"/>
        </w:rPr>
        <w:t xml:space="preserve"> </w:t>
      </w:r>
      <w:r>
        <w:rPr>
          <w:u w:val="thick"/>
        </w:rPr>
        <w:t>datatypes</w:t>
      </w:r>
      <w:r>
        <w:rPr>
          <w:spacing w:val="13"/>
          <w:u w:val="thick"/>
        </w:rPr>
        <w:t xml:space="preserve"> </w:t>
      </w:r>
      <w:r>
        <w:rPr>
          <w:u w:val="thick"/>
        </w:rPr>
        <w:t>supported</w:t>
      </w:r>
      <w:r>
        <w:rPr>
          <w:spacing w:val="13"/>
          <w:u w:val="thick"/>
        </w:rPr>
        <w:t xml:space="preserve"> </w:t>
      </w:r>
      <w:r>
        <w:rPr>
          <w:u w:val="thick"/>
        </w:rPr>
        <w:t>by</w:t>
      </w:r>
      <w:r>
        <w:rPr>
          <w:spacing w:val="13"/>
          <w:u w:val="thick"/>
        </w:rPr>
        <w:t xml:space="preserve"> </w:t>
      </w:r>
      <w:r>
        <w:rPr>
          <w:u w:val="thick"/>
        </w:rPr>
        <w:t>R-Logical,</w:t>
      </w:r>
      <w:r>
        <w:rPr>
          <w:spacing w:val="13"/>
          <w:u w:val="thick"/>
        </w:rPr>
        <w:t xml:space="preserve"> </w:t>
      </w:r>
      <w:r>
        <w:rPr>
          <w:u w:val="thick"/>
        </w:rPr>
        <w:t>Numeric-integer,</w:t>
      </w:r>
      <w:r>
        <w:rPr>
          <w:spacing w:val="-57"/>
          <w:u w:val="none"/>
        </w:rPr>
        <w:t xml:space="preserve"> </w:t>
      </w:r>
      <w:r>
        <w:rPr>
          <w:u w:val="thick"/>
        </w:rPr>
        <w:t>Character,</w:t>
      </w:r>
      <w:r>
        <w:rPr>
          <w:spacing w:val="-1"/>
          <w:u w:val="thick"/>
        </w:rPr>
        <w:t xml:space="preserve"> </w:t>
      </w:r>
      <w:r>
        <w:rPr>
          <w:u w:val="thick"/>
        </w:rPr>
        <w:t>Double, Complex, Raw</w:t>
      </w:r>
    </w:p>
    <w:p>
      <w:pPr>
        <w:pStyle w:val="5"/>
        <w:spacing w:before="2"/>
        <w:rPr>
          <w:b/>
          <w:sz w:val="16"/>
        </w:rPr>
      </w:pPr>
    </w:p>
    <w:p>
      <w:pPr>
        <w:spacing w:before="90"/>
        <w:ind w:left="50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CODE:</w:t>
      </w:r>
    </w:p>
    <w:p>
      <w:pPr>
        <w:pStyle w:val="5"/>
        <w:spacing w:before="9"/>
        <w:rPr>
          <w:b/>
          <w:sz w:val="15"/>
        </w:rPr>
      </w:pPr>
    </w:p>
    <w:p>
      <w:pPr>
        <w:pStyle w:val="5"/>
        <w:spacing w:before="90"/>
        <w:ind w:left="505" w:right="7612"/>
      </w:pPr>
      <w:r>
        <w:t>a&lt;-TRUE</w:t>
      </w:r>
      <w:r>
        <w:rPr>
          <w:spacing w:val="-57"/>
        </w:rPr>
        <w:t xml:space="preserve"> </w:t>
      </w:r>
      <w:r>
        <w:t>b&lt;-6.9</w:t>
      </w:r>
    </w:p>
    <w:p>
      <w:pPr>
        <w:pStyle w:val="5"/>
        <w:ind w:left="505" w:right="7723"/>
      </w:pPr>
      <w:r>
        <w:t>c&lt;-58 L</w:t>
      </w:r>
      <w:r>
        <w:rPr>
          <w:spacing w:val="1"/>
        </w:rPr>
        <w:t xml:space="preserve"> </w:t>
      </w:r>
      <w:r>
        <w:t>d&lt;-</w:t>
      </w:r>
      <w:r>
        <w:rPr>
          <w:spacing w:val="-14"/>
        </w:rPr>
        <w:t xml:space="preserve"> </w:t>
      </w:r>
      <w:r>
        <w:t>1+3i</w:t>
      </w:r>
    </w:p>
    <w:p>
      <w:pPr>
        <w:pStyle w:val="5"/>
        <w:ind w:left="505"/>
      </w:pPr>
      <w:r>
        <w:t>e&lt;-"R</w:t>
      </w:r>
      <w:r>
        <w:rPr>
          <w:spacing w:val="-4"/>
        </w:rPr>
        <w:t xml:space="preserve"> </w:t>
      </w:r>
      <w:r>
        <w:t>Programming"</w:t>
      </w:r>
    </w:p>
    <w:p>
      <w:pPr>
        <w:pStyle w:val="5"/>
        <w:spacing w:before="1"/>
        <w:ind w:left="505" w:right="5987"/>
      </w:pPr>
      <w:r>
        <w:t>f&lt;-charToRaw("RStudio")</w:t>
      </w:r>
      <w:r>
        <w:rPr>
          <w:spacing w:val="-57"/>
        </w:rPr>
        <w:t xml:space="preserve"> </w:t>
      </w:r>
      <w:r>
        <w:t>print(class(a))</w:t>
      </w:r>
      <w:r>
        <w:rPr>
          <w:spacing w:val="1"/>
        </w:rPr>
        <w:t xml:space="preserve"> </w:t>
      </w:r>
      <w:r>
        <w:t>print(class(b))</w:t>
      </w:r>
      <w:r>
        <w:rPr>
          <w:spacing w:val="1"/>
        </w:rPr>
        <w:t xml:space="preserve"> </w:t>
      </w:r>
      <w:r>
        <w:t>print(class(c))</w:t>
      </w:r>
      <w:r>
        <w:rPr>
          <w:spacing w:val="1"/>
        </w:rPr>
        <w:t xml:space="preserve"> </w:t>
      </w:r>
      <w:r>
        <w:t>print(class(d))</w:t>
      </w:r>
      <w:r>
        <w:rPr>
          <w:spacing w:val="1"/>
        </w:rPr>
        <w:t xml:space="preserve"> </w:t>
      </w:r>
      <w:r>
        <w:t>print(class(e))</w:t>
      </w:r>
      <w:r>
        <w:rPr>
          <w:spacing w:val="1"/>
        </w:rPr>
        <w:t xml:space="preserve"> </w:t>
      </w:r>
      <w:r>
        <w:t>print(class(f))</w:t>
      </w:r>
    </w:p>
    <w:p>
      <w:pPr>
        <w:pStyle w:val="5"/>
        <w:spacing w:before="9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1323975</wp:posOffset>
            </wp:positionH>
            <wp:positionV relativeFrom="paragraph">
              <wp:posOffset>191135</wp:posOffset>
            </wp:positionV>
            <wp:extent cx="5335905" cy="28314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970" cy="283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13"/>
        </w:rPr>
      </w:pPr>
    </w:p>
    <w:p>
      <w:pPr>
        <w:pStyle w:val="5"/>
        <w:ind w:left="505"/>
        <w:rPr>
          <w:sz w:val="20"/>
        </w:rPr>
      </w:pPr>
      <w:r>
        <w:rPr>
          <w:sz w:val="20"/>
        </w:rPr>
        <w:drawing>
          <wp:inline distT="0" distB="0" distL="0" distR="0">
            <wp:extent cx="3295650" cy="33051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048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18"/>
        </w:rPr>
      </w:pPr>
    </w:p>
    <w:p>
      <w:pPr>
        <w:pStyle w:val="2"/>
        <w:numPr>
          <w:ilvl w:val="0"/>
          <w:numId w:val="3"/>
        </w:numPr>
        <w:tabs>
          <w:tab w:val="left" w:pos="506"/>
        </w:tabs>
        <w:spacing w:before="90" w:after="0" w:line="240" w:lineRule="auto"/>
        <w:ind w:left="505" w:right="464" w:hanging="360"/>
        <w:jc w:val="left"/>
        <w:rPr>
          <w:u w:val="none"/>
        </w:rPr>
      </w:pPr>
      <w:r>
        <w:rPr>
          <w:u w:val="thick"/>
        </w:rPr>
        <w:t>Exploring</w:t>
      </w:r>
      <w:r>
        <w:rPr>
          <w:spacing w:val="3"/>
          <w:u w:val="thick"/>
        </w:rPr>
        <w:t xml:space="preserve"> </w:t>
      </w:r>
      <w:r>
        <w:rPr>
          <w:u w:val="thick"/>
        </w:rPr>
        <w:t>data manipulation</w:t>
      </w:r>
      <w:r>
        <w:rPr>
          <w:spacing w:val="2"/>
          <w:u w:val="thick"/>
        </w:rPr>
        <w:t xml:space="preserve"> </w:t>
      </w:r>
      <w:r>
        <w:rPr>
          <w:u w:val="thick"/>
        </w:rPr>
        <w:t>of different data</w:t>
      </w:r>
      <w:r>
        <w:rPr>
          <w:spacing w:val="1"/>
          <w:u w:val="thick"/>
        </w:rPr>
        <w:t xml:space="preserve"> </w:t>
      </w:r>
      <w:r>
        <w:rPr>
          <w:u w:val="thick"/>
        </w:rPr>
        <w:t>objects of</w:t>
      </w:r>
      <w:r>
        <w:rPr>
          <w:spacing w:val="2"/>
          <w:u w:val="thick"/>
        </w:rPr>
        <w:t xml:space="preserve"> </w:t>
      </w:r>
      <w:r>
        <w:rPr>
          <w:u w:val="thick"/>
        </w:rPr>
        <w:t>R- Vectors-</w:t>
      </w:r>
      <w:r>
        <w:rPr>
          <w:spacing w:val="4"/>
          <w:u w:val="thick"/>
        </w:rPr>
        <w:t xml:space="preserve"> </w:t>
      </w:r>
      <w:r>
        <w:rPr>
          <w:u w:val="thick"/>
        </w:rPr>
        <w:t>Matrices,</w:t>
      </w:r>
      <w:r>
        <w:rPr>
          <w:spacing w:val="-57"/>
          <w:u w:val="none"/>
        </w:rPr>
        <w:t xml:space="preserve"> </w:t>
      </w:r>
      <w:r>
        <w:rPr>
          <w:u w:val="thick"/>
        </w:rPr>
        <w:t>Factors,</w:t>
      </w:r>
      <w:r>
        <w:rPr>
          <w:spacing w:val="-1"/>
          <w:u w:val="thick"/>
        </w:rPr>
        <w:t xml:space="preserve"> </w:t>
      </w:r>
      <w:r>
        <w:rPr>
          <w:u w:val="thick"/>
        </w:rPr>
        <w:t>List, Array, Data Frames</w:t>
      </w:r>
    </w:p>
    <w:p>
      <w:pPr>
        <w:pStyle w:val="5"/>
        <w:spacing w:before="3"/>
        <w:rPr>
          <w:b/>
          <w:sz w:val="16"/>
        </w:rPr>
      </w:pPr>
    </w:p>
    <w:p>
      <w:pPr>
        <w:spacing w:before="90"/>
        <w:ind w:left="50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CODE:</w:t>
      </w:r>
    </w:p>
    <w:p>
      <w:pPr>
        <w:pStyle w:val="5"/>
        <w:spacing w:before="9"/>
        <w:rPr>
          <w:b/>
          <w:sz w:val="15"/>
        </w:rPr>
      </w:pPr>
    </w:p>
    <w:p>
      <w:pPr>
        <w:pStyle w:val="5"/>
        <w:spacing w:before="90"/>
        <w:ind w:left="505"/>
      </w:pPr>
      <w:r>
        <w:t>#Vector</w:t>
      </w:r>
    </w:p>
    <w:p>
      <w:pPr>
        <w:pStyle w:val="5"/>
        <w:ind w:left="505" w:right="3733"/>
      </w:pPr>
      <w:r>
        <w:rPr>
          <w:spacing w:val="-1"/>
        </w:rPr>
        <w:t>chips&lt;-c("processor","graphicscard","soundcard")</w:t>
      </w:r>
      <w:r>
        <w:rPr>
          <w:spacing w:val="-57"/>
        </w:rPr>
        <w:t xml:space="preserve"> </w:t>
      </w:r>
      <w:r>
        <w:t>num&lt;-c(seq(1,9,by=0.5))</w:t>
      </w:r>
    </w:p>
    <w:p>
      <w:pPr>
        <w:pStyle w:val="5"/>
        <w:ind w:left="505" w:right="7425"/>
      </w:pPr>
      <w:r>
        <w:t>print(chips)</w:t>
      </w:r>
      <w:r>
        <w:rPr>
          <w:spacing w:val="-57"/>
        </w:rPr>
        <w:t xml:space="preserve"> </w:t>
      </w:r>
      <w:r>
        <w:t>print(num)</w:t>
      </w:r>
    </w:p>
    <w:p>
      <w:pPr>
        <w:pStyle w:val="5"/>
      </w:pPr>
    </w:p>
    <w:p>
      <w:pPr>
        <w:pStyle w:val="5"/>
        <w:ind w:left="505"/>
      </w:pPr>
      <w:r>
        <w:t>#Matrices</w:t>
      </w:r>
    </w:p>
    <w:p>
      <w:pPr>
        <w:pStyle w:val="5"/>
        <w:ind w:left="505" w:right="4622"/>
      </w:pPr>
      <w:r>
        <w:t>matrix1&lt;-matrix(c(3,9,-1,4,2,6),nrow=2)</w:t>
      </w:r>
      <w:r>
        <w:rPr>
          <w:spacing w:val="-57"/>
        </w:rPr>
        <w:t xml:space="preserve"> </w:t>
      </w:r>
      <w:r>
        <w:t>print(matrix1)</w:t>
      </w:r>
    </w:p>
    <w:p>
      <w:pPr>
        <w:pStyle w:val="5"/>
      </w:pPr>
    </w:p>
    <w:p>
      <w:pPr>
        <w:pStyle w:val="5"/>
        <w:spacing w:before="1"/>
        <w:ind w:left="505" w:right="4701"/>
      </w:pPr>
      <w:r>
        <w:t>matrix2&lt;-matrix(c(5,2,0,9,3,4),nrow=2)</w:t>
      </w:r>
      <w:r>
        <w:rPr>
          <w:spacing w:val="-57"/>
        </w:rPr>
        <w:t xml:space="preserve"> </w:t>
      </w:r>
      <w:r>
        <w:t>print(matrix2)</w:t>
      </w:r>
    </w:p>
    <w:p>
      <w:pPr>
        <w:pStyle w:val="5"/>
        <w:spacing w:before="11"/>
        <w:rPr>
          <w:sz w:val="23"/>
        </w:rPr>
      </w:pPr>
    </w:p>
    <w:p>
      <w:pPr>
        <w:pStyle w:val="5"/>
        <w:ind w:left="505" w:right="5867"/>
      </w:pPr>
      <w:r>
        <w:t>result&lt;-matrix1+matrix2</w:t>
      </w:r>
      <w:r>
        <w:rPr>
          <w:spacing w:val="1"/>
        </w:rPr>
        <w:t xml:space="preserve"> </w:t>
      </w:r>
      <w:r>
        <w:t>cat("Resultofaddition","\n")</w:t>
      </w:r>
      <w:r>
        <w:rPr>
          <w:spacing w:val="-57"/>
        </w:rPr>
        <w:t xml:space="preserve"> </w:t>
      </w:r>
      <w:r>
        <w:t>print(result)</w:t>
      </w:r>
    </w:p>
    <w:p>
      <w:pPr>
        <w:pStyle w:val="5"/>
      </w:pPr>
    </w:p>
    <w:p>
      <w:pPr>
        <w:pStyle w:val="5"/>
        <w:ind w:left="505"/>
      </w:pPr>
      <w:r>
        <w:t>#Factors</w:t>
      </w:r>
    </w:p>
    <w:p>
      <w:pPr>
        <w:pStyle w:val="5"/>
        <w:ind w:left="505" w:right="1692"/>
      </w:pPr>
      <w:r>
        <w:rPr>
          <w:spacing w:val="-1"/>
        </w:rPr>
        <w:t>sports&lt;-factor(c("Cricket","Football","TableTennis","Swimming"))</w:t>
      </w:r>
      <w:r>
        <w:t xml:space="preserve"> print(sports)</w:t>
      </w:r>
    </w:p>
    <w:p>
      <w:pPr>
        <w:spacing w:after="0"/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25"/>
        </w:rPr>
      </w:pPr>
    </w:p>
    <w:p>
      <w:pPr>
        <w:pStyle w:val="5"/>
        <w:spacing w:before="90"/>
        <w:ind w:left="505"/>
      </w:pPr>
      <w:r>
        <w:t>#List</w:t>
      </w:r>
    </w:p>
    <w:p>
      <w:pPr>
        <w:pStyle w:val="5"/>
        <w:ind w:left="505" w:right="1692"/>
      </w:pPr>
      <w:r>
        <w:rPr>
          <w:spacing w:val="-1"/>
        </w:rPr>
        <w:t>employee&lt;-list("Name","Position","Salary","Company")</w:t>
      </w:r>
      <w:r>
        <w:rPr>
          <w:spacing w:val="-57"/>
        </w:rPr>
        <w:t xml:space="preserve"> </w:t>
      </w:r>
      <w:r>
        <w:t>print(employee)</w:t>
      </w:r>
    </w:p>
    <w:p>
      <w:pPr>
        <w:pStyle w:val="5"/>
      </w:pPr>
    </w:p>
    <w:p>
      <w:pPr>
        <w:pStyle w:val="5"/>
        <w:ind w:left="505"/>
      </w:pPr>
      <w:r>
        <w:t>#Array</w:t>
      </w:r>
    </w:p>
    <w:p>
      <w:pPr>
        <w:pStyle w:val="5"/>
        <w:ind w:left="505"/>
      </w:pPr>
      <w:r>
        <w:t>vec1&lt;- c(1,3,</w:t>
      </w:r>
      <w:r>
        <w:rPr>
          <w:spacing w:val="-2"/>
        </w:rPr>
        <w:t xml:space="preserve"> </w:t>
      </w:r>
      <w:r>
        <w:t>5)</w:t>
      </w:r>
    </w:p>
    <w:p>
      <w:pPr>
        <w:pStyle w:val="5"/>
        <w:ind w:left="505"/>
      </w:pPr>
      <w:r>
        <w:t>vec2&lt;-c(10,11</w:t>
      </w:r>
      <w:r>
        <w:rPr>
          <w:spacing w:val="-1"/>
        </w:rPr>
        <w:t xml:space="preserve"> </w:t>
      </w:r>
      <w:r>
        <w:t>,12,13,</w:t>
      </w:r>
      <w:r>
        <w:rPr>
          <w:spacing w:val="-1"/>
        </w:rPr>
        <w:t xml:space="preserve"> </w:t>
      </w:r>
      <w:r>
        <w:t>14,15)</w:t>
      </w:r>
    </w:p>
    <w:p>
      <w:pPr>
        <w:pStyle w:val="5"/>
      </w:pPr>
    </w:p>
    <w:p>
      <w:pPr>
        <w:pStyle w:val="5"/>
        <w:ind w:left="505"/>
      </w:pPr>
      <w:r>
        <w:t>col_names&lt;-c("Col1","Col2","Col3")</w:t>
      </w:r>
    </w:p>
    <w:p>
      <w:pPr>
        <w:pStyle w:val="5"/>
        <w:ind w:left="505" w:right="4544"/>
      </w:pPr>
      <w:r>
        <w:t>row_names&lt;-c("Row1","Row2","Row3")</w:t>
      </w:r>
      <w:r>
        <w:rPr>
          <w:spacing w:val="-57"/>
        </w:rPr>
        <w:t xml:space="preserve"> </w:t>
      </w:r>
      <w:r>
        <w:t>matrix_names&lt;-c("Matrix1","Matrix2")</w:t>
      </w:r>
    </w:p>
    <w:p>
      <w:pPr>
        <w:pStyle w:val="5"/>
        <w:spacing w:before="1"/>
      </w:pPr>
    </w:p>
    <w:p>
      <w:pPr>
        <w:pStyle w:val="5"/>
        <w:ind w:left="505" w:right="213"/>
      </w:pPr>
      <w:r>
        <w:t>result&lt;-</w:t>
      </w:r>
      <w:r>
        <w:rPr>
          <w:spacing w:val="1"/>
        </w:rPr>
        <w:t xml:space="preserve"> </w:t>
      </w:r>
      <w:r>
        <w:rPr>
          <w:spacing w:val="-1"/>
        </w:rPr>
        <w:t>array(c(vec1,vec2),dim=c(3,3,2),dimnames=list(row_names,col_names,matrix_nam</w:t>
      </w:r>
      <w:r>
        <w:t xml:space="preserve"> es))</w:t>
      </w:r>
    </w:p>
    <w:p>
      <w:pPr>
        <w:pStyle w:val="5"/>
        <w:ind w:left="505"/>
      </w:pPr>
      <w:r>
        <w:t>print(result)</w:t>
      </w:r>
    </w:p>
    <w:p>
      <w:pPr>
        <w:pStyle w:val="5"/>
      </w:pPr>
    </w:p>
    <w:p>
      <w:pPr>
        <w:pStyle w:val="5"/>
        <w:ind w:left="505" w:right="6057"/>
      </w:pPr>
      <w:r>
        <w:t>#DataFrames</w:t>
      </w:r>
      <w:r>
        <w:rPr>
          <w:spacing w:val="1"/>
        </w:rPr>
        <w:t xml:space="preserve"> </w:t>
      </w:r>
      <w:r>
        <w:t>Data_Frame&lt;-data.frame(</w:t>
      </w:r>
    </w:p>
    <w:p>
      <w:pPr>
        <w:pStyle w:val="5"/>
        <w:ind w:left="625" w:right="3733"/>
      </w:pPr>
      <w:r>
        <w:rPr>
          <w:spacing w:val="-1"/>
        </w:rPr>
        <w:t>Training=c("Strength","Stamina","Other"),</w:t>
      </w:r>
      <w:r>
        <w:rPr>
          <w:spacing w:val="-57"/>
        </w:rPr>
        <w:t xml:space="preserve"> </w:t>
      </w:r>
      <w:r>
        <w:t>Pulse=c(100,150,120)</w:t>
      </w:r>
      <w:r>
        <w:rPr>
          <w:spacing w:val="-2"/>
        </w:rPr>
        <w:t xml:space="preserve"> </w:t>
      </w:r>
      <w:r>
        <w:t>,</w:t>
      </w:r>
    </w:p>
    <w:p>
      <w:pPr>
        <w:pStyle w:val="5"/>
        <w:ind w:left="625"/>
      </w:pPr>
      <w:r>
        <w:t>Duration=c(60,30,45)</w:t>
      </w:r>
    </w:p>
    <w:p>
      <w:pPr>
        <w:pStyle w:val="5"/>
        <w:spacing w:before="1"/>
        <w:ind w:left="505"/>
      </w:pPr>
      <w:r>
        <w:rPr>
          <w:w w:val="99"/>
        </w:rPr>
        <w:t>)</w:t>
      </w:r>
    </w:p>
    <w:p>
      <w:pPr>
        <w:pStyle w:val="5"/>
        <w:ind w:left="505"/>
      </w:pPr>
      <w:r>
        <w:t>print(Data_Frame)</w:t>
      </w:r>
    </w:p>
    <w:p>
      <w:pPr>
        <w:spacing w:after="0"/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13"/>
        </w:rPr>
      </w:pPr>
    </w:p>
    <w:p>
      <w:pPr>
        <w:pStyle w:val="5"/>
        <w:ind w:left="505"/>
        <w:rPr>
          <w:sz w:val="20"/>
        </w:rPr>
      </w:pPr>
      <w:r>
        <w:rPr>
          <w:sz w:val="20"/>
        </w:rPr>
        <w:drawing>
          <wp:inline distT="0" distB="0" distL="0" distR="0">
            <wp:extent cx="5313680" cy="52349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797" cy="52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13"/>
        </w:rPr>
      </w:pPr>
    </w:p>
    <w:p>
      <w:pPr>
        <w:pStyle w:val="5"/>
        <w:ind w:left="505"/>
        <w:rPr>
          <w:sz w:val="20"/>
        </w:rPr>
      </w:pPr>
      <w:r>
        <w:rPr>
          <w:sz w:val="20"/>
        </w:rPr>
        <w:pict>
          <v:group id="_x0000_s1035" o:spid="_x0000_s1035" o:spt="203" style="height:561.15pt;width:422.55pt;" coordsize="8451,11223">
            <o:lock v:ext="edit"/>
            <v:shape id="_x0000_s1036" o:spid="_x0000_s1036" o:spt="75" type="#_x0000_t75" style="position:absolute;left:0;top:0;height:7340;width:8451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7" o:spid="_x0000_s1037" o:spt="75" type="#_x0000_t75" style="position:absolute;left:0;top:7351;height:3872;width:4526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9"/>
        </w:rPr>
      </w:pPr>
    </w:p>
    <w:p>
      <w:pPr>
        <w:pStyle w:val="2"/>
        <w:numPr>
          <w:ilvl w:val="0"/>
          <w:numId w:val="3"/>
        </w:numPr>
        <w:tabs>
          <w:tab w:val="left" w:pos="506"/>
        </w:tabs>
        <w:spacing w:before="90" w:after="0" w:line="240" w:lineRule="auto"/>
        <w:ind w:left="505" w:right="463" w:hanging="360"/>
        <w:jc w:val="left"/>
        <w:rPr>
          <w:u w:val="none"/>
        </w:rPr>
      </w:pPr>
      <w:r>
        <w:rPr>
          <w:u w:val="thick"/>
        </w:rPr>
        <w:t xml:space="preserve"> Exploring Operators and built-in functions and writing user-defined functions</w:t>
      </w:r>
      <w:r>
        <w:rPr>
          <w:spacing w:val="-57"/>
          <w:u w:val="none"/>
        </w:rPr>
        <w:t xml:space="preserve"> </w:t>
      </w:r>
      <w:r>
        <w:rPr>
          <w:u w:val="thick"/>
        </w:rPr>
        <w:t>in</w:t>
      </w:r>
      <w:r>
        <w:rPr>
          <w:spacing w:val="1"/>
          <w:u w:val="thick"/>
        </w:rPr>
        <w:t xml:space="preserve"> </w:t>
      </w:r>
      <w:r>
        <w:rPr>
          <w:u w:val="thick"/>
        </w:rPr>
        <w:t>R</w:t>
      </w:r>
    </w:p>
    <w:p>
      <w:pPr>
        <w:pStyle w:val="5"/>
        <w:spacing w:before="2"/>
        <w:rPr>
          <w:b/>
          <w:sz w:val="16"/>
        </w:rPr>
      </w:pPr>
    </w:p>
    <w:p>
      <w:pPr>
        <w:spacing w:before="90"/>
        <w:ind w:left="148" w:right="0" w:firstLine="0"/>
        <w:jc w:val="left"/>
        <w:rPr>
          <w:b/>
          <w:sz w:val="24"/>
        </w:rPr>
      </w:pPr>
      <w:r>
        <w:rPr>
          <w:b/>
          <w:sz w:val="24"/>
        </w:rPr>
        <w:t>A)</w:t>
      </w:r>
    </w:p>
    <w:p>
      <w:pPr>
        <w:pStyle w:val="5"/>
        <w:rPr>
          <w:b/>
        </w:rPr>
      </w:pPr>
    </w:p>
    <w:p>
      <w:pPr>
        <w:pStyle w:val="2"/>
        <w:spacing w:before="0" w:line="274" w:lineRule="exact"/>
        <w:rPr>
          <w:u w:val="none"/>
        </w:rPr>
      </w:pPr>
      <w:r>
        <w:rPr>
          <w:u w:val="thick"/>
        </w:rPr>
        <w:t>CODE:</w:t>
      </w:r>
    </w:p>
    <w:p>
      <w:pPr>
        <w:pStyle w:val="5"/>
        <w:ind w:left="266" w:right="4497" w:hanging="120"/>
      </w:pPr>
      <w:r>
        <w:rPr>
          <w:spacing w:val="-1"/>
        </w:rPr>
        <w:t>perform_arithmetic&lt;-function(x,y,operation){</w:t>
      </w:r>
      <w:r>
        <w:rPr>
          <w:spacing w:val="-57"/>
        </w:rPr>
        <w:t xml:space="preserve"> </w:t>
      </w:r>
      <w:r>
        <w:t>result&lt;-switch(</w:t>
      </w:r>
    </w:p>
    <w:p>
      <w:pPr>
        <w:pStyle w:val="5"/>
        <w:ind w:left="386" w:right="7713"/>
        <w:jc w:val="both"/>
      </w:pPr>
      <w:r>
        <w:t>operation,</w:t>
      </w:r>
      <w:r>
        <w:rPr>
          <w:spacing w:val="-58"/>
        </w:rPr>
        <w:t xml:space="preserve"> </w:t>
      </w:r>
      <w:r>
        <w:t>"+"=x+y,</w:t>
      </w:r>
      <w:r>
        <w:rPr>
          <w:spacing w:val="1"/>
        </w:rPr>
        <w:t xml:space="preserve"> </w:t>
      </w:r>
      <w:r>
        <w:t>"-"=x-y,</w:t>
      </w:r>
    </w:p>
    <w:p>
      <w:pPr>
        <w:pStyle w:val="5"/>
        <w:ind w:left="386"/>
      </w:pPr>
      <w:r>
        <w:t>"*"=x*y,</w:t>
      </w:r>
    </w:p>
    <w:p>
      <w:pPr>
        <w:pStyle w:val="5"/>
        <w:ind w:left="386" w:right="4469"/>
      </w:pPr>
      <w:r>
        <w:t>"/"=if(y!=0)x/y</w:t>
      </w:r>
      <w:r>
        <w:rPr>
          <w:spacing w:val="-14"/>
        </w:rPr>
        <w:t xml:space="preserve"> </w:t>
      </w:r>
      <w:r>
        <w:t>else"Error:Divisionbyzero",</w:t>
      </w:r>
      <w:r>
        <w:rPr>
          <w:spacing w:val="-57"/>
        </w:rPr>
        <w:t xml:space="preserve"> </w:t>
      </w:r>
      <w:r>
        <w:t>"^"=x^y,</w:t>
      </w:r>
      <w:r>
        <w:rPr>
          <w:spacing w:val="1"/>
        </w:rPr>
        <w:t xml:space="preserve"> </w:t>
      </w:r>
      <w:r>
        <w:t>"default"="Error:Unsupportedoperation"</w:t>
      </w:r>
    </w:p>
    <w:p>
      <w:pPr>
        <w:pStyle w:val="5"/>
        <w:spacing w:line="275" w:lineRule="exact"/>
        <w:ind w:left="266"/>
      </w:pPr>
      <w:r>
        <w:rPr>
          <w:w w:val="99"/>
        </w:rPr>
        <w:t>)</w:t>
      </w:r>
    </w:p>
    <w:p>
      <w:pPr>
        <w:pStyle w:val="5"/>
        <w:ind w:left="266"/>
      </w:pPr>
      <w:r>
        <w:t>return(result)</w:t>
      </w:r>
    </w:p>
    <w:p>
      <w:pPr>
        <w:pStyle w:val="5"/>
        <w:ind w:left="146"/>
      </w:pPr>
      <w:r>
        <w:t>}</w:t>
      </w:r>
    </w:p>
    <w:p>
      <w:pPr>
        <w:pStyle w:val="5"/>
        <w:ind w:left="146" w:right="3867"/>
      </w:pPr>
      <w:r>
        <w:t>result_addition&lt;-perform_arithmetic(10,5,"+")</w:t>
      </w:r>
      <w:r>
        <w:rPr>
          <w:spacing w:val="1"/>
        </w:rPr>
        <w:t xml:space="preserve"> </w:t>
      </w:r>
      <w:r>
        <w:t>result_exponential&lt;-perform_arithmetic(2,3,"^")</w:t>
      </w:r>
      <w:r>
        <w:rPr>
          <w:spacing w:val="1"/>
        </w:rPr>
        <w:t xml:space="preserve"> </w:t>
      </w:r>
      <w:r>
        <w:t>print(paste("Additionresult:",result_addition))</w:t>
      </w:r>
      <w:r>
        <w:rPr>
          <w:spacing w:val="1"/>
        </w:rPr>
        <w:t xml:space="preserve"> </w:t>
      </w:r>
      <w:r>
        <w:rPr>
          <w:spacing w:val="-1"/>
        </w:rPr>
        <w:t>print(paste("Exponentialresult:",result_exponential))</w:t>
      </w:r>
    </w:p>
    <w:p>
      <w:pPr>
        <w:pStyle w:val="5"/>
        <w:spacing w:before="2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179070</wp:posOffset>
            </wp:positionV>
            <wp:extent cx="5361940" cy="3277870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87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5"/>
        </w:rPr>
      </w:pPr>
    </w:p>
    <w:p>
      <w:pPr>
        <w:pStyle w:val="2"/>
        <w:rPr>
          <w:u w:val="none"/>
        </w:rPr>
      </w:pPr>
      <w:r>
        <w:rPr>
          <w:u w:val="none"/>
        </w:rPr>
        <w:t>B)</w:t>
      </w:r>
    </w:p>
    <w:p>
      <w:pPr>
        <w:pStyle w:val="5"/>
        <w:rPr>
          <w:b/>
        </w:rPr>
      </w:pPr>
    </w:p>
    <w:p>
      <w:pPr>
        <w:spacing w:before="0" w:line="274" w:lineRule="exact"/>
        <w:ind w:left="14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CODE:</w:t>
      </w:r>
    </w:p>
    <w:p>
      <w:pPr>
        <w:pStyle w:val="5"/>
        <w:spacing w:line="274" w:lineRule="exact"/>
        <w:ind w:left="146"/>
      </w:pPr>
      <w:r>
        <w:t>reverse_and_uppercase&lt;-function(text){</w:t>
      </w:r>
    </w:p>
    <w:p>
      <w:pPr>
        <w:pStyle w:val="5"/>
        <w:ind w:left="266" w:right="2683"/>
      </w:pPr>
      <w:r>
        <w:rPr>
          <w:spacing w:val="-1"/>
        </w:rPr>
        <w:t>reversed_text&lt;-paste(rev(strsplit(text,NULL)[[1]]),collapse="")</w:t>
      </w:r>
      <w:r>
        <w:t xml:space="preserve"> uppercased_text&lt;-toupper(text)</w:t>
      </w:r>
    </w:p>
    <w:p>
      <w:pPr>
        <w:pStyle w:val="5"/>
        <w:ind w:left="266" w:right="1692"/>
      </w:pPr>
      <w:r>
        <w:rPr>
          <w:spacing w:val="-1"/>
        </w:rPr>
        <w:t>result&lt;-list(reversed=reversed_text,uppercased=uppercased_text)</w:t>
      </w:r>
      <w:r>
        <w:t xml:space="preserve"> return(result)</w:t>
      </w:r>
    </w:p>
    <w:p>
      <w:pPr>
        <w:pStyle w:val="5"/>
        <w:ind w:left="266"/>
      </w:pPr>
      <w:r>
        <w:t>}</w:t>
      </w:r>
    </w:p>
    <w:p>
      <w:pPr>
        <w:pStyle w:val="5"/>
        <w:ind w:left="146"/>
      </w:pPr>
      <w:r>
        <w:t>input_text&lt;-"helloworld"</w:t>
      </w:r>
    </w:p>
    <w:p>
      <w:pPr>
        <w:pStyle w:val="5"/>
        <w:spacing w:before="1"/>
        <w:ind w:left="146"/>
      </w:pPr>
      <w:r>
        <w:t>result_strings&lt;-reverse_and_uppercase(input_text)</w:t>
      </w:r>
    </w:p>
    <w:p>
      <w:pPr>
        <w:pStyle w:val="5"/>
      </w:pPr>
    </w:p>
    <w:p>
      <w:pPr>
        <w:pStyle w:val="5"/>
        <w:ind w:left="146" w:right="1692"/>
      </w:pPr>
      <w:r>
        <w:t>print(paste("Originaltext:",input_text))</w:t>
      </w:r>
      <w:r>
        <w:rPr>
          <w:spacing w:val="1"/>
        </w:rPr>
        <w:t xml:space="preserve"> </w:t>
      </w:r>
      <w:r>
        <w:t>print(paste("Reversedtext:",result_strings$reversed))</w:t>
      </w:r>
      <w:r>
        <w:rPr>
          <w:spacing w:val="1"/>
        </w:rPr>
        <w:t xml:space="preserve"> </w:t>
      </w:r>
      <w:r>
        <w:rPr>
          <w:spacing w:val="-1"/>
        </w:rPr>
        <w:t>print(paste("Uppercasedtext:",result_strings$uppercased))</w:t>
      </w:r>
    </w:p>
    <w:p>
      <w:pPr>
        <w:pStyle w:val="5"/>
        <w:spacing w:before="2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179705</wp:posOffset>
            </wp:positionV>
            <wp:extent cx="5355590" cy="2322830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461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0" w:line="550" w:lineRule="atLeast"/>
        <w:ind w:right="8130"/>
        <w:rPr>
          <w:u w:val="none"/>
        </w:rPr>
      </w:pPr>
      <w:r>
        <w:rPr>
          <w:u w:val="none"/>
        </w:rPr>
        <w:t>C)</w:t>
      </w:r>
      <w:r>
        <w:rPr>
          <w:spacing w:val="1"/>
          <w:u w:val="none"/>
        </w:rPr>
        <w:t xml:space="preserve"> </w:t>
      </w:r>
      <w:r>
        <w:rPr>
          <w:u w:val="thick"/>
        </w:rPr>
        <w:t>CODE:</w:t>
      </w:r>
    </w:p>
    <w:p>
      <w:pPr>
        <w:pStyle w:val="5"/>
        <w:ind w:left="266" w:right="5431" w:hanging="120"/>
      </w:pPr>
      <w:r>
        <w:rPr>
          <w:spacing w:val="-1"/>
        </w:rPr>
        <w:t>calculate_statistics&lt;-function(data){</w:t>
      </w:r>
      <w:r>
        <w:rPr>
          <w:spacing w:val="-57"/>
        </w:rPr>
        <w:t xml:space="preserve"> </w:t>
      </w:r>
      <w:r>
        <w:t>mean_value&lt;-mean(data)</w:t>
      </w:r>
      <w:r>
        <w:rPr>
          <w:spacing w:val="1"/>
        </w:rPr>
        <w:t xml:space="preserve"> </w:t>
      </w:r>
      <w:r>
        <w:t>median_value&lt;-median(data)</w:t>
      </w:r>
      <w:r>
        <w:rPr>
          <w:spacing w:val="1"/>
        </w:rPr>
        <w:t xml:space="preserve"> </w:t>
      </w:r>
      <w:r>
        <w:t>standard_deviation&lt;-sd(data)</w:t>
      </w:r>
    </w:p>
    <w:p>
      <w:pPr>
        <w:pStyle w:val="5"/>
        <w:ind w:left="266" w:right="213"/>
      </w:pPr>
      <w:r>
        <w:rPr>
          <w:spacing w:val="-1"/>
        </w:rPr>
        <w:t>result&lt;-list(mean=mean_value,median=median_value,sd=standard_deviation)</w:t>
      </w:r>
      <w:r>
        <w:t xml:space="preserve"> return(result)</w:t>
      </w:r>
    </w:p>
    <w:p>
      <w:pPr>
        <w:pStyle w:val="5"/>
        <w:ind w:left="266"/>
      </w:pPr>
      <w:r>
        <w:t>}</w:t>
      </w:r>
    </w:p>
    <w:p>
      <w:pPr>
        <w:pStyle w:val="5"/>
        <w:spacing w:before="10"/>
        <w:rPr>
          <w:sz w:val="21"/>
        </w:rPr>
      </w:pPr>
    </w:p>
    <w:p>
      <w:pPr>
        <w:pStyle w:val="5"/>
        <w:spacing w:before="1"/>
        <w:ind w:left="146"/>
      </w:pPr>
      <w:r>
        <w:t>data&lt;-c(5,8,12,15,18,20)</w:t>
      </w:r>
    </w:p>
    <w:p>
      <w:pPr>
        <w:pStyle w:val="5"/>
        <w:ind w:left="146"/>
      </w:pPr>
      <w:r>
        <w:t>result_statistics&lt;-calculate_statistics(data)</w:t>
      </w:r>
    </w:p>
    <w:p>
      <w:pPr>
        <w:pStyle w:val="5"/>
        <w:spacing w:before="11"/>
        <w:rPr>
          <w:sz w:val="23"/>
        </w:rPr>
      </w:pPr>
    </w:p>
    <w:p>
      <w:pPr>
        <w:pStyle w:val="5"/>
        <w:ind w:left="146" w:right="4275"/>
      </w:pPr>
      <w:r>
        <w:t>print(paste("Mean:",result_statistics$mean))</w:t>
      </w:r>
      <w:r>
        <w:rPr>
          <w:spacing w:val="1"/>
        </w:rPr>
        <w:t xml:space="preserve"> </w:t>
      </w:r>
      <w:r>
        <w:t>print(paste("Median:",result_statistics$median))</w:t>
      </w:r>
    </w:p>
    <w:p>
      <w:pPr>
        <w:spacing w:after="0"/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25"/>
        </w:rPr>
      </w:pPr>
    </w:p>
    <w:p>
      <w:pPr>
        <w:pStyle w:val="5"/>
        <w:spacing w:before="90"/>
        <w:ind w:left="146"/>
      </w:pPr>
      <w:r>
        <w:t>print(paste("StandardDeviation:",result_statistics$sd))</w:t>
      </w:r>
    </w:p>
    <w:p>
      <w:pPr>
        <w:pStyle w:val="5"/>
        <w:spacing w:before="3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180340</wp:posOffset>
            </wp:positionV>
            <wp:extent cx="5363210" cy="293497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219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1"/>
        </w:rPr>
      </w:pPr>
    </w:p>
    <w:p>
      <w:pPr>
        <w:pStyle w:val="2"/>
        <w:numPr>
          <w:ilvl w:val="0"/>
          <w:numId w:val="3"/>
        </w:numPr>
        <w:tabs>
          <w:tab w:val="left" w:pos="506"/>
        </w:tabs>
        <w:spacing w:before="0" w:after="0" w:line="240" w:lineRule="auto"/>
        <w:ind w:left="506" w:right="0" w:hanging="360"/>
        <w:jc w:val="left"/>
        <w:rPr>
          <w:u w:val="none"/>
        </w:rPr>
      </w:pPr>
      <w:r>
        <w:rPr>
          <w:u w:val="thick"/>
        </w:rPr>
        <w:t>Using</w:t>
      </w:r>
      <w:r>
        <w:rPr>
          <w:spacing w:val="-2"/>
          <w:u w:val="thick"/>
        </w:rPr>
        <w:t xml:space="preserve"> </w:t>
      </w:r>
      <w:r>
        <w:rPr>
          <w:u w:val="thick"/>
        </w:rPr>
        <w:t>Looping constructs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R</w:t>
      </w:r>
    </w:p>
    <w:p>
      <w:pPr>
        <w:pStyle w:val="5"/>
        <w:spacing w:before="2"/>
        <w:rPr>
          <w:b/>
          <w:sz w:val="16"/>
        </w:rPr>
      </w:pPr>
    </w:p>
    <w:p>
      <w:pPr>
        <w:spacing w:before="90" w:line="274" w:lineRule="exact"/>
        <w:ind w:left="50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CODE:</w:t>
      </w:r>
    </w:p>
    <w:p>
      <w:pPr>
        <w:pStyle w:val="5"/>
        <w:ind w:left="505" w:right="5987"/>
      </w:pPr>
      <w:r>
        <w:t>cat("Using for loop:\n")</w:t>
      </w:r>
      <w:r>
        <w:rPr>
          <w:spacing w:val="1"/>
        </w:rPr>
        <w:t xml:space="preserve"> </w:t>
      </w:r>
      <w:r>
        <w:t>for(i in 1:5){</w:t>
      </w:r>
      <w:r>
        <w:rPr>
          <w:spacing w:val="1"/>
        </w:rPr>
        <w:t xml:space="preserve"> </w:t>
      </w:r>
      <w:r>
        <w:t>print(paste("Iteration:",i))</w:t>
      </w:r>
    </w:p>
    <w:p>
      <w:pPr>
        <w:pStyle w:val="5"/>
        <w:spacing w:line="275" w:lineRule="exact"/>
        <w:ind w:left="505"/>
      </w:pPr>
      <w:r>
        <w:t>}</w:t>
      </w:r>
    </w:p>
    <w:p>
      <w:pPr>
        <w:pStyle w:val="5"/>
      </w:pPr>
    </w:p>
    <w:p>
      <w:pPr>
        <w:pStyle w:val="5"/>
        <w:ind w:left="505" w:right="5830"/>
      </w:pPr>
      <w:r>
        <w:t>cat("\nUsing while loop:\n")</w:t>
      </w:r>
      <w:r>
        <w:rPr>
          <w:spacing w:val="-57"/>
        </w:rPr>
        <w:t xml:space="preserve"> </w:t>
      </w:r>
      <w:r>
        <w:t>counter&lt;-1</w:t>
      </w:r>
      <w:r>
        <w:rPr>
          <w:spacing w:val="1"/>
        </w:rPr>
        <w:t xml:space="preserve"> </w:t>
      </w:r>
      <w:r>
        <w:t>while(counter&lt;=5){</w:t>
      </w:r>
    </w:p>
    <w:p>
      <w:pPr>
        <w:pStyle w:val="5"/>
        <w:ind w:left="625" w:right="5320"/>
      </w:pPr>
      <w:r>
        <w:rPr>
          <w:spacing w:val="-1"/>
        </w:rPr>
        <w:t>print(paste("Iteration:",counter))</w:t>
      </w:r>
      <w:r>
        <w:rPr>
          <w:spacing w:val="-57"/>
        </w:rPr>
        <w:t xml:space="preserve"> </w:t>
      </w:r>
      <w:r>
        <w:t>counter&lt;-counter+1</w:t>
      </w:r>
    </w:p>
    <w:p>
      <w:pPr>
        <w:pStyle w:val="5"/>
        <w:ind w:left="625"/>
      </w:pPr>
      <w:r>
        <w:t>}</w:t>
      </w:r>
    </w:p>
    <w:p>
      <w:pPr>
        <w:pStyle w:val="5"/>
        <w:ind w:left="505" w:right="4938"/>
      </w:pPr>
      <w:r>
        <w:t>cat("\nUsingrepeatloopwithbreak:\n")</w:t>
      </w:r>
      <w:r>
        <w:rPr>
          <w:spacing w:val="-57"/>
        </w:rPr>
        <w:t xml:space="preserve"> </w:t>
      </w:r>
      <w:r>
        <w:t>counter&lt;-1</w:t>
      </w:r>
    </w:p>
    <w:p>
      <w:pPr>
        <w:pStyle w:val="5"/>
        <w:spacing w:before="1"/>
        <w:ind w:left="625" w:right="5320" w:hanging="120"/>
      </w:pPr>
      <w:r>
        <w:t>repeat{</w:t>
      </w:r>
      <w:r>
        <w:rPr>
          <w:spacing w:val="1"/>
        </w:rPr>
        <w:t xml:space="preserve"> </w:t>
      </w:r>
      <w:r>
        <w:rPr>
          <w:spacing w:val="-1"/>
        </w:rPr>
        <w:t>print(paste("Iteration:",counter))</w:t>
      </w:r>
      <w:r>
        <w:rPr>
          <w:spacing w:val="-57"/>
        </w:rPr>
        <w:t xml:space="preserve"> </w:t>
      </w:r>
      <w:r>
        <w:t>counter&lt;-counter+1</w:t>
      </w:r>
      <w:r>
        <w:rPr>
          <w:spacing w:val="1"/>
        </w:rPr>
        <w:t xml:space="preserve"> </w:t>
      </w:r>
      <w:r>
        <w:t>if(counter&gt;5){</w:t>
      </w:r>
    </w:p>
    <w:p>
      <w:pPr>
        <w:pStyle w:val="5"/>
        <w:ind w:left="746"/>
      </w:pPr>
      <w:r>
        <w:t>break</w:t>
      </w:r>
    </w:p>
    <w:p>
      <w:pPr>
        <w:pStyle w:val="5"/>
        <w:ind w:left="625"/>
      </w:pPr>
      <w:r>
        <w:t>}</w:t>
      </w:r>
    </w:p>
    <w:p>
      <w:pPr>
        <w:pStyle w:val="5"/>
        <w:ind w:left="505"/>
      </w:pPr>
      <w:r>
        <w:t>}</w:t>
      </w:r>
    </w:p>
    <w:p>
      <w:pPr>
        <w:pStyle w:val="5"/>
        <w:spacing w:before="2"/>
        <w:rPr>
          <w:sz w:val="16"/>
        </w:rPr>
      </w:pPr>
    </w:p>
    <w:p>
      <w:pPr>
        <w:pStyle w:val="5"/>
        <w:spacing w:before="90"/>
        <w:ind w:left="505"/>
      </w:pPr>
      <w:r>
        <w:t>cat("\nLoopingoveravector:\n")</w:t>
      </w:r>
    </w:p>
    <w:p>
      <w:pPr>
        <w:pStyle w:val="5"/>
        <w:ind w:left="505" w:right="3733"/>
      </w:pPr>
      <w:r>
        <w:rPr>
          <w:spacing w:val="-1"/>
        </w:rPr>
        <w:t>fruits&lt;-c("apple","banana","orange","grape")</w:t>
      </w:r>
      <w:r>
        <w:rPr>
          <w:spacing w:val="-57"/>
        </w:rPr>
        <w:t xml:space="preserve"> </w:t>
      </w:r>
      <w:r>
        <w:t>for(fruit</w:t>
      </w:r>
      <w:r>
        <w:rPr>
          <w:spacing w:val="-1"/>
        </w:rPr>
        <w:t xml:space="preserve"> </w:t>
      </w:r>
      <w:r>
        <w:t>in fruits){</w:t>
      </w:r>
    </w:p>
    <w:p>
      <w:pPr>
        <w:spacing w:after="0"/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25"/>
        </w:rPr>
      </w:pPr>
    </w:p>
    <w:p>
      <w:pPr>
        <w:pStyle w:val="5"/>
        <w:spacing w:before="90"/>
        <w:ind w:left="625"/>
      </w:pPr>
      <w:r>
        <w:t>print(paste("Fruit:",fruit))</w:t>
      </w:r>
    </w:p>
    <w:p>
      <w:pPr>
        <w:pStyle w:val="5"/>
        <w:ind w:left="505"/>
      </w:pPr>
      <w:r>
        <w:t>}</w:t>
      </w:r>
    </w:p>
    <w:p>
      <w:pPr>
        <w:pStyle w:val="5"/>
        <w:spacing w:before="2"/>
        <w:rPr>
          <w:sz w:val="16"/>
        </w:rPr>
      </w:pPr>
    </w:p>
    <w:p>
      <w:pPr>
        <w:pStyle w:val="5"/>
        <w:spacing w:before="90"/>
        <w:ind w:left="505" w:right="5483"/>
      </w:pPr>
      <w:r>
        <w:t>cat("\nUsingnestedforloops:\n")</w:t>
      </w:r>
      <w:r>
        <w:rPr>
          <w:spacing w:val="-57"/>
        </w:rPr>
        <w:t xml:space="preserve"> </w:t>
      </w:r>
      <w:r>
        <w:t>for(i</w:t>
      </w:r>
      <w:r>
        <w:rPr>
          <w:spacing w:val="-1"/>
        </w:rPr>
        <w:t xml:space="preserve"> </w:t>
      </w:r>
      <w:r>
        <w:t>in 1:5){</w:t>
      </w:r>
    </w:p>
    <w:p>
      <w:pPr>
        <w:pStyle w:val="5"/>
        <w:ind w:left="746" w:right="7204" w:hanging="120"/>
      </w:pPr>
      <w:r>
        <w:t>for(j in 1:2){</w:t>
      </w:r>
      <w:r>
        <w:rPr>
          <w:spacing w:val="-57"/>
        </w:rPr>
        <w:t xml:space="preserve"> </w:t>
      </w:r>
      <w:r>
        <w:t>result&lt;-i*j</w:t>
      </w:r>
    </w:p>
    <w:p>
      <w:pPr>
        <w:pStyle w:val="5"/>
        <w:ind w:left="505"/>
      </w:pPr>
      <w:r>
        <w:t>print(paste(i,"x",j,"=",result))</w:t>
      </w:r>
    </w:p>
    <w:p>
      <w:pPr>
        <w:pStyle w:val="5"/>
        <w:ind w:left="505"/>
      </w:pPr>
      <w:r>
        <w:t>}</w:t>
      </w:r>
    </w:p>
    <w:p>
      <w:pPr>
        <w:pStyle w:val="5"/>
        <w:ind w:left="505"/>
      </w:pPr>
      <w:r>
        <w:t>}</w:t>
      </w:r>
    </w:p>
    <w:p>
      <w:pPr>
        <w:pStyle w:val="5"/>
        <w:spacing w:before="3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1323975</wp:posOffset>
            </wp:positionH>
            <wp:positionV relativeFrom="paragraph">
              <wp:posOffset>179705</wp:posOffset>
            </wp:positionV>
            <wp:extent cx="5362575" cy="4580890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436" cy="458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8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379085" cy="2931795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557" cy="29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14"/>
        </w:rPr>
      </w:pPr>
    </w:p>
    <w:p>
      <w:pPr>
        <w:pStyle w:val="2"/>
        <w:numPr>
          <w:ilvl w:val="0"/>
          <w:numId w:val="3"/>
        </w:numPr>
        <w:tabs>
          <w:tab w:val="left" w:pos="446"/>
        </w:tabs>
        <w:spacing w:before="90" w:after="0" w:line="240" w:lineRule="auto"/>
        <w:ind w:left="446" w:right="0" w:hanging="300"/>
        <w:jc w:val="left"/>
        <w:rPr>
          <w:u w:val="none"/>
        </w:rPr>
      </w:pPr>
      <w:r>
        <w:rPr>
          <w:u w:val="thick"/>
        </w:rPr>
        <w:t>Exploring</w:t>
      </w:r>
      <w:r>
        <w:rPr>
          <w:spacing w:val="-2"/>
          <w:u w:val="thick"/>
        </w:rPr>
        <w:t xml:space="preserve"> </w:t>
      </w:r>
      <w:r>
        <w:rPr>
          <w:u w:val="thick"/>
        </w:rPr>
        <w:t>any</w:t>
      </w:r>
      <w:r>
        <w:rPr>
          <w:spacing w:val="-1"/>
          <w:u w:val="thick"/>
        </w:rPr>
        <w:t xml:space="preserve"> </w:t>
      </w:r>
      <w:r>
        <w:rPr>
          <w:u w:val="thick"/>
        </w:rPr>
        <w:t>Packages</w:t>
      </w:r>
      <w:r>
        <w:rPr>
          <w:spacing w:val="-2"/>
          <w:u w:val="thick"/>
        </w:rPr>
        <w:t xml:space="preserve"> </w:t>
      </w:r>
      <w:r>
        <w:rPr>
          <w:u w:val="thick"/>
        </w:rPr>
        <w:t>in R</w:t>
      </w:r>
      <w:r>
        <w:rPr>
          <w:spacing w:val="-2"/>
          <w:u w:val="thick"/>
        </w:rPr>
        <w:t xml:space="preserve"> </w:t>
      </w:r>
      <w:r>
        <w:rPr>
          <w:u w:val="thick"/>
        </w:rPr>
        <w:t>(any</w:t>
      </w:r>
      <w:r>
        <w:rPr>
          <w:spacing w:val="-1"/>
          <w:u w:val="thick"/>
        </w:rPr>
        <w:t xml:space="preserve"> </w:t>
      </w:r>
      <w:r>
        <w:rPr>
          <w:u w:val="thick"/>
        </w:rPr>
        <w:t>graphic</w:t>
      </w:r>
      <w:r>
        <w:rPr>
          <w:spacing w:val="-2"/>
          <w:u w:val="thick"/>
        </w:rPr>
        <w:t xml:space="preserve"> </w:t>
      </w:r>
      <w:r>
        <w:rPr>
          <w:u w:val="thick"/>
        </w:rPr>
        <w:t>package)</w:t>
      </w:r>
    </w:p>
    <w:p>
      <w:pPr>
        <w:pStyle w:val="5"/>
        <w:spacing w:before="2"/>
        <w:rPr>
          <w:b/>
          <w:sz w:val="16"/>
        </w:rPr>
      </w:pPr>
    </w:p>
    <w:p>
      <w:pPr>
        <w:spacing w:before="90" w:line="274" w:lineRule="exact"/>
        <w:ind w:left="14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CODE:</w:t>
      </w:r>
    </w:p>
    <w:p>
      <w:pPr>
        <w:pStyle w:val="5"/>
        <w:spacing w:line="274" w:lineRule="exact"/>
        <w:ind w:left="146"/>
      </w:pPr>
      <w:r>
        <w:t>library(ggplot2)</w:t>
      </w:r>
    </w:p>
    <w:p>
      <w:pPr>
        <w:pStyle w:val="5"/>
      </w:pPr>
    </w:p>
    <w:p>
      <w:pPr>
        <w:pStyle w:val="5"/>
        <w:ind w:left="266" w:right="7189" w:hanging="120"/>
      </w:pPr>
      <w:r>
        <w:t>data&lt;-data.frame(</w:t>
      </w:r>
      <w:r>
        <w:rPr>
          <w:spacing w:val="-57"/>
        </w:rPr>
        <w:t xml:space="preserve"> </w:t>
      </w:r>
      <w:r>
        <w:t>x=c(1,2,3,4),</w:t>
      </w:r>
    </w:p>
    <w:p>
      <w:pPr>
        <w:pStyle w:val="5"/>
        <w:ind w:left="268"/>
      </w:pPr>
      <w:r>
        <w:t>y=c(2,4,7,9)</w:t>
      </w:r>
    </w:p>
    <w:p>
      <w:pPr>
        <w:pStyle w:val="5"/>
        <w:ind w:left="146"/>
      </w:pPr>
      <w:r>
        <w:rPr>
          <w:w w:val="99"/>
        </w:rPr>
        <w:t>)</w:t>
      </w:r>
    </w:p>
    <w:p>
      <w:pPr>
        <w:pStyle w:val="5"/>
      </w:pPr>
    </w:p>
    <w:p>
      <w:pPr>
        <w:pStyle w:val="5"/>
        <w:ind w:left="266" w:right="6258" w:hanging="120"/>
      </w:pPr>
      <w:r>
        <w:t>ggplot(data,aes(x=x,y=y))+</w:t>
      </w:r>
      <w:r>
        <w:rPr>
          <w:spacing w:val="-57"/>
        </w:rPr>
        <w:t xml:space="preserve"> </w:t>
      </w:r>
      <w:r>
        <w:t>geom_line()+</w:t>
      </w:r>
      <w:r>
        <w:rPr>
          <w:spacing w:val="1"/>
        </w:rPr>
        <w:t xml:space="preserve"> </w:t>
      </w:r>
      <w:r>
        <w:t>geom_point()+</w:t>
      </w:r>
    </w:p>
    <w:p>
      <w:pPr>
        <w:pStyle w:val="5"/>
        <w:ind w:left="266"/>
      </w:pPr>
      <w:r>
        <w:t>labs(title="LineGraphExample",x="X-axis",y="Y-</w:t>
      </w:r>
      <w:r>
        <w:rPr>
          <w:spacing w:val="-4"/>
        </w:rPr>
        <w:t xml:space="preserve"> </w:t>
      </w:r>
      <w:r>
        <w:t>axis"</w:t>
      </w:r>
      <w:r>
        <w:rPr>
          <w:spacing w:val="-5"/>
        </w:rPr>
        <w:t xml:space="preserve"> </w:t>
      </w:r>
      <w:r>
        <w:t>)</w:t>
      </w:r>
    </w:p>
    <w:p>
      <w:pPr>
        <w:spacing w:after="0"/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13"/>
        </w:rPr>
      </w:pPr>
    </w:p>
    <w:p>
      <w:pPr>
        <w:pStyle w:val="5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5344795" cy="3644900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079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1"/>
        </w:rPr>
      </w:pPr>
    </w:p>
    <w:p>
      <w:pPr>
        <w:pStyle w:val="2"/>
        <w:rPr>
          <w:u w:val="none"/>
        </w:rPr>
      </w:pPr>
      <w:r>
        <w:rPr>
          <w:u w:val="thick"/>
        </w:rPr>
        <w:t>Post</w:t>
      </w:r>
      <w:r>
        <w:rPr>
          <w:spacing w:val="-1"/>
          <w:u w:val="thick"/>
        </w:rPr>
        <w:t xml:space="preserve"> </w:t>
      </w:r>
      <w:r>
        <w:rPr>
          <w:u w:val="thick"/>
        </w:rPr>
        <w:t>Lab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questions:</w:t>
      </w:r>
    </w:p>
    <w:p>
      <w:pPr>
        <w:pStyle w:val="5"/>
        <w:spacing w:before="2"/>
        <w:rPr>
          <w:b/>
          <w:sz w:val="16"/>
        </w:rPr>
      </w:pPr>
    </w:p>
    <w:p>
      <w:pPr>
        <w:spacing w:before="90"/>
        <w:ind w:left="14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Write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R commands for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 following:</w:t>
      </w:r>
    </w:p>
    <w:p>
      <w:pPr>
        <w:pStyle w:val="5"/>
        <w:spacing w:before="10"/>
        <w:rPr>
          <w:b/>
          <w:sz w:val="22"/>
        </w:rPr>
      </w:pPr>
    </w:p>
    <w:p>
      <w:pPr>
        <w:pStyle w:val="7"/>
        <w:numPr>
          <w:ilvl w:val="0"/>
          <w:numId w:val="4"/>
        </w:numPr>
        <w:tabs>
          <w:tab w:val="left" w:pos="391"/>
        </w:tabs>
        <w:spacing w:before="97" w:after="0" w:line="232" w:lineRule="auto"/>
        <w:ind w:left="148" w:right="1060" w:firstLine="0"/>
        <w:jc w:val="left"/>
        <w:rPr>
          <w:sz w:val="24"/>
        </w:rPr>
      </w:pPr>
      <w:r>
        <w:rPr>
          <w:sz w:val="24"/>
        </w:rPr>
        <w:t>In an article in American Journal of Pathology, Pitts et al (2001) have taken the</w:t>
      </w:r>
      <w:r>
        <w:rPr>
          <w:spacing w:val="-58"/>
          <w:sz w:val="24"/>
        </w:rPr>
        <w:t xml:space="preserve"> </w:t>
      </w:r>
      <w:r>
        <w:rPr>
          <w:sz w:val="24"/>
        </w:rPr>
        <w:t>measurements on diameters in centimetres of the neoplasm removed from the</w:t>
      </w:r>
      <w:r>
        <w:rPr>
          <w:spacing w:val="1"/>
          <w:sz w:val="24"/>
        </w:rPr>
        <w:t xml:space="preserve"> </w:t>
      </w:r>
      <w:r>
        <w:rPr>
          <w:sz w:val="24"/>
        </w:rPr>
        <w:t>breasts of 20 subjects with pure sarcoma. Following is the dataset:</w:t>
      </w:r>
      <w:r>
        <w:rPr>
          <w:spacing w:val="1"/>
          <w:sz w:val="24"/>
        </w:rPr>
        <w:t xml:space="preserve"> </w:t>
      </w:r>
      <w:r>
        <w:rPr>
          <w:sz w:val="24"/>
        </w:rPr>
        <w:t>0.5,1,2,2.1,2.5,2.5,3.0,3.8,4.0,4.2,4.5,5.0,5.0,5.0,5.0,6.0,6.5,7.0,8.0,9.5,13.0</w:t>
      </w:r>
    </w:p>
    <w:p>
      <w:pPr>
        <w:pStyle w:val="5"/>
        <w:spacing w:before="9"/>
        <w:rPr>
          <w:sz w:val="23"/>
        </w:rPr>
      </w:pPr>
    </w:p>
    <w:p>
      <w:pPr>
        <w:pStyle w:val="7"/>
        <w:numPr>
          <w:ilvl w:val="1"/>
          <w:numId w:val="4"/>
        </w:numPr>
        <w:tabs>
          <w:tab w:val="left" w:pos="1156"/>
          <w:tab w:val="left" w:pos="1157"/>
        </w:tabs>
        <w:spacing w:before="0" w:after="0" w:line="237" w:lineRule="auto"/>
        <w:ind w:left="1156" w:right="2789" w:hanging="360"/>
        <w:jc w:val="left"/>
        <w:rPr>
          <w:sz w:val="24"/>
        </w:rPr>
      </w:pPr>
      <w:r>
        <w:rPr>
          <w:sz w:val="24"/>
        </w:rPr>
        <w:t>Enter the dataset using scan function and</w:t>
      </w:r>
      <w:r>
        <w:rPr>
          <w:spacing w:val="1"/>
          <w:sz w:val="24"/>
        </w:rPr>
        <w:t xml:space="preserve"> </w:t>
      </w:r>
      <w:r>
        <w:rPr>
          <w:sz w:val="24"/>
        </w:rPr>
        <w:t>store in the</w:t>
      </w:r>
      <w:r>
        <w:rPr>
          <w:spacing w:val="-57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</w:p>
    <w:p>
      <w:pPr>
        <w:pStyle w:val="7"/>
        <w:numPr>
          <w:ilvl w:val="1"/>
          <w:numId w:val="4"/>
        </w:numPr>
        <w:tabs>
          <w:tab w:val="left" w:pos="1157"/>
        </w:tabs>
        <w:spacing w:before="3" w:after="0" w:line="240" w:lineRule="auto"/>
        <w:ind w:left="1156" w:right="2541" w:hanging="360"/>
        <w:jc w:val="left"/>
        <w:rPr>
          <w:sz w:val="24"/>
        </w:rPr>
      </w:pPr>
      <w:r>
        <w:rPr>
          <w:sz w:val="24"/>
        </w:rPr>
        <w:t>Find the mean, median, variance and standard deviation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</w:p>
    <w:p>
      <w:pPr>
        <w:pStyle w:val="7"/>
        <w:numPr>
          <w:ilvl w:val="1"/>
          <w:numId w:val="4"/>
        </w:numPr>
        <w:tabs>
          <w:tab w:val="left" w:pos="1157"/>
        </w:tabs>
        <w:spacing w:before="1" w:after="0" w:line="240" w:lineRule="auto"/>
        <w:ind w:left="1156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boxplot</w:t>
      </w:r>
    </w:p>
    <w:p>
      <w:pPr>
        <w:pStyle w:val="5"/>
        <w:rPr>
          <w:sz w:val="26"/>
        </w:rPr>
      </w:pPr>
    </w:p>
    <w:p>
      <w:pPr>
        <w:pStyle w:val="5"/>
        <w:spacing w:before="4"/>
        <w:rPr>
          <w:sz w:val="26"/>
        </w:rPr>
      </w:pPr>
    </w:p>
    <w:p>
      <w:pPr>
        <w:pStyle w:val="2"/>
        <w:spacing w:before="1"/>
        <w:ind w:left="148"/>
        <w:rPr>
          <w:u w:val="none"/>
        </w:rPr>
      </w:pPr>
      <w:r>
        <w:rPr>
          <w:u w:val="thick"/>
        </w:rPr>
        <w:t>CODE:</w:t>
      </w:r>
    </w:p>
    <w:p>
      <w:pPr>
        <w:pStyle w:val="5"/>
        <w:spacing w:before="2"/>
        <w:rPr>
          <w:b/>
          <w:sz w:val="16"/>
        </w:rPr>
      </w:pPr>
    </w:p>
    <w:p>
      <w:pPr>
        <w:pStyle w:val="5"/>
        <w:spacing w:before="90"/>
        <w:ind w:left="148"/>
      </w:pPr>
      <w:r>
        <w:t>X</w:t>
      </w:r>
      <w:r>
        <w:rPr>
          <w:spacing w:val="-1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scan(text = "0.5 1</w:t>
      </w:r>
      <w:r>
        <w:rPr>
          <w:spacing w:val="-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2.1 2.5 2.5 3.0</w:t>
      </w:r>
      <w:r>
        <w:rPr>
          <w:spacing w:val="-1"/>
        </w:rPr>
        <w:t xml:space="preserve"> </w:t>
      </w:r>
      <w:r>
        <w:t>3.8 4.0 4.2 4.5 5.0</w:t>
      </w:r>
      <w:r>
        <w:rPr>
          <w:spacing w:val="-1"/>
        </w:rPr>
        <w:t xml:space="preserve"> </w:t>
      </w:r>
      <w:r>
        <w:t>5.0 5.0 5.0 6.0 6.57.08.0</w:t>
      </w:r>
    </w:p>
    <w:p>
      <w:pPr>
        <w:pStyle w:val="5"/>
        <w:spacing w:before="43"/>
        <w:ind w:left="148"/>
      </w:pPr>
      <w:r>
        <w:t>9.513.0")</w:t>
      </w:r>
    </w:p>
    <w:p>
      <w:pPr>
        <w:pStyle w:val="5"/>
        <w:spacing w:before="161" w:line="276" w:lineRule="auto"/>
        <w:ind w:left="148" w:right="6664"/>
      </w:pPr>
      <w:r>
        <w:t>mean_X&lt;-mean(X)</w:t>
      </w:r>
      <w:r>
        <w:rPr>
          <w:spacing w:val="1"/>
        </w:rPr>
        <w:t xml:space="preserve"> </w:t>
      </w:r>
      <w:r>
        <w:t>median_X&lt;-median(X)</w:t>
      </w:r>
    </w:p>
    <w:p>
      <w:pPr>
        <w:spacing w:after="0" w:line="276" w:lineRule="auto"/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25"/>
        </w:rPr>
      </w:pPr>
    </w:p>
    <w:p>
      <w:pPr>
        <w:pStyle w:val="5"/>
        <w:spacing w:before="90" w:line="276" w:lineRule="auto"/>
        <w:ind w:left="148" w:right="6957"/>
      </w:pPr>
      <w:r>
        <w:t>variance_X&lt;-var(X)</w:t>
      </w:r>
      <w:r>
        <w:rPr>
          <w:spacing w:val="-57"/>
        </w:rPr>
        <w:t xml:space="preserve"> </w:t>
      </w:r>
      <w:r>
        <w:t>std_dev_X&lt;-sd(X)</w:t>
      </w:r>
    </w:p>
    <w:p>
      <w:pPr>
        <w:pStyle w:val="5"/>
        <w:spacing w:before="9"/>
        <w:rPr>
          <w:sz w:val="27"/>
        </w:rPr>
      </w:pPr>
    </w:p>
    <w:p>
      <w:pPr>
        <w:pStyle w:val="5"/>
        <w:spacing w:before="1"/>
        <w:ind w:left="148"/>
      </w:pPr>
      <w:r>
        <w:t>cat("Mean:",mean_X,"\n")</w:t>
      </w:r>
    </w:p>
    <w:p>
      <w:pPr>
        <w:pStyle w:val="5"/>
        <w:spacing w:before="60" w:line="292" w:lineRule="auto"/>
        <w:ind w:left="148" w:right="4857"/>
      </w:pPr>
      <w:r>
        <w:t>cat("Median:",median_X,"\n")</w:t>
      </w:r>
      <w:r>
        <w:rPr>
          <w:spacing w:val="1"/>
        </w:rPr>
        <w:t xml:space="preserve"> </w:t>
      </w:r>
      <w:r>
        <w:t>cat("Variance:",variance_X,"\n")</w:t>
      </w:r>
      <w:r>
        <w:rPr>
          <w:spacing w:val="1"/>
        </w:rPr>
        <w:t xml:space="preserve"> </w:t>
      </w:r>
      <w:r>
        <w:t>cat("StandardDeviation:",std_dev_X,"\n")</w:t>
      </w:r>
    </w:p>
    <w:p>
      <w:pPr>
        <w:pStyle w:val="5"/>
        <w:spacing w:before="115"/>
        <w:ind w:left="208"/>
      </w:pPr>
      <w:r>
        <w:t>boxplot(X,main="BoxplotofNeoplasmDiameters",ylab="Diameter(</w:t>
      </w:r>
      <w:r>
        <w:rPr>
          <w:spacing w:val="-4"/>
        </w:rPr>
        <w:t xml:space="preserve"> </w:t>
      </w:r>
      <w:r>
        <w:t>cm)"</w:t>
      </w:r>
      <w:r>
        <w:rPr>
          <w:spacing w:val="-5"/>
        </w:rPr>
        <w:t xml:space="preserve"> </w:t>
      </w:r>
      <w:r>
        <w:t>)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1297940</wp:posOffset>
            </wp:positionH>
            <wp:positionV relativeFrom="paragraph">
              <wp:posOffset>116840</wp:posOffset>
            </wp:positionV>
            <wp:extent cx="3986530" cy="270192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584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4"/>
        <w:rPr>
          <w:sz w:val="22"/>
        </w:rPr>
      </w:pPr>
    </w:p>
    <w:p>
      <w:pPr>
        <w:pStyle w:val="7"/>
        <w:numPr>
          <w:ilvl w:val="0"/>
          <w:numId w:val="4"/>
        </w:numPr>
        <w:tabs>
          <w:tab w:val="left" w:pos="415"/>
        </w:tabs>
        <w:spacing w:before="0" w:after="0" w:line="232" w:lineRule="auto"/>
        <w:ind w:left="148" w:right="694" w:firstLine="0"/>
        <w:jc w:val="both"/>
        <w:rPr>
          <w:sz w:val="24"/>
        </w:rPr>
      </w:pPr>
      <w:r>
        <w:rPr>
          <w:sz w:val="24"/>
        </w:rPr>
        <w:t>American Journal of psychiatry conducted a study of the presence of 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psychiatric illness in heterozygous carriers of the gene for the Wolfram syndrome.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subject</w:t>
      </w:r>
      <w:r>
        <w:rPr>
          <w:spacing w:val="-7"/>
          <w:sz w:val="24"/>
        </w:rPr>
        <w:t xml:space="preserve"> </w:t>
      </w:r>
      <w:r>
        <w:rPr>
          <w:sz w:val="24"/>
        </w:rPr>
        <w:t>studied</w:t>
      </w:r>
      <w:r>
        <w:rPr>
          <w:spacing w:val="-9"/>
          <w:sz w:val="24"/>
        </w:rPr>
        <w:t xml:space="preserve"> </w:t>
      </w:r>
      <w:r>
        <w:rPr>
          <w:sz w:val="24"/>
        </w:rPr>
        <w:t>were</w:t>
      </w:r>
      <w:r>
        <w:rPr>
          <w:spacing w:val="-10"/>
          <w:sz w:val="24"/>
        </w:rPr>
        <w:t xml:space="preserve"> </w:t>
      </w:r>
      <w:r>
        <w:rPr>
          <w:sz w:val="24"/>
        </w:rPr>
        <w:t>543</w:t>
      </w:r>
      <w:r>
        <w:rPr>
          <w:spacing w:val="-8"/>
          <w:sz w:val="24"/>
        </w:rPr>
        <w:t xml:space="preserve"> </w:t>
      </w:r>
      <w:r>
        <w:rPr>
          <w:sz w:val="24"/>
        </w:rPr>
        <w:t>blood</w:t>
      </w:r>
      <w:r>
        <w:rPr>
          <w:spacing w:val="-9"/>
          <w:sz w:val="24"/>
        </w:rPr>
        <w:t xml:space="preserve"> </w:t>
      </w:r>
      <w:r>
        <w:rPr>
          <w:sz w:val="24"/>
        </w:rPr>
        <w:t>relatives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patients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Wolfram</w:t>
      </w:r>
      <w:r>
        <w:rPr>
          <w:spacing w:val="-6"/>
          <w:sz w:val="24"/>
        </w:rPr>
        <w:t xml:space="preserve"> </w:t>
      </w:r>
      <w:r>
        <w:rPr>
          <w:sz w:val="24"/>
        </w:rPr>
        <w:t>syndrome.</w:t>
      </w:r>
      <w:r>
        <w:rPr>
          <w:spacing w:val="-58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4"/>
          <w:sz w:val="24"/>
        </w:rPr>
        <w:t xml:space="preserve"> </w:t>
      </w:r>
      <w:r>
        <w:rPr>
          <w:sz w:val="24"/>
        </w:rPr>
        <w:t>distribution of ages of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blood relatives: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20"/>
        </w:rPr>
      </w:pPr>
    </w:p>
    <w:tbl>
      <w:tblPr>
        <w:tblStyle w:val="4"/>
        <w:tblW w:w="0" w:type="auto"/>
        <w:tblInd w:w="35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63"/>
        <w:gridCol w:w="739"/>
        <w:gridCol w:w="739"/>
        <w:gridCol w:w="761"/>
        <w:gridCol w:w="739"/>
        <w:gridCol w:w="739"/>
        <w:gridCol w:w="720"/>
        <w:gridCol w:w="74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2163" w:type="dxa"/>
          </w:tcPr>
          <w:p>
            <w:pPr>
              <w:pStyle w:val="8"/>
              <w:ind w:left="97"/>
              <w:rPr>
                <w:sz w:val="24"/>
              </w:rPr>
            </w:pPr>
            <w:r>
              <w:rPr>
                <w:sz w:val="24"/>
              </w:rPr>
              <w:t>Age(Mid-point)</w:t>
            </w:r>
          </w:p>
        </w:tc>
        <w:tc>
          <w:tcPr>
            <w:tcW w:w="739" w:type="dxa"/>
          </w:tcPr>
          <w:p>
            <w:pPr>
              <w:pStyle w:val="8"/>
              <w:ind w:left="112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39" w:type="dxa"/>
          </w:tcPr>
          <w:p>
            <w:pPr>
              <w:pStyle w:val="8"/>
              <w:ind w:left="10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761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739" w:type="dxa"/>
          </w:tcPr>
          <w:p>
            <w:pPr>
              <w:pStyle w:val="8"/>
              <w:ind w:left="105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739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720" w:type="dxa"/>
          </w:tcPr>
          <w:p>
            <w:pPr>
              <w:pStyle w:val="8"/>
              <w:ind w:left="98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741" w:type="dxa"/>
          </w:tcPr>
          <w:p>
            <w:pPr>
              <w:pStyle w:val="8"/>
              <w:ind w:left="113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163" w:type="dxa"/>
          </w:tcPr>
          <w:p>
            <w:pPr>
              <w:pStyle w:val="8"/>
              <w:spacing w:before="61"/>
              <w:ind w:left="97"/>
              <w:rPr>
                <w:sz w:val="24"/>
              </w:rPr>
            </w:pPr>
            <w:r>
              <w:rPr>
                <w:sz w:val="24"/>
              </w:rPr>
              <w:t>Number(Frequency)</w:t>
            </w:r>
          </w:p>
        </w:tc>
        <w:tc>
          <w:tcPr>
            <w:tcW w:w="739" w:type="dxa"/>
          </w:tcPr>
          <w:p>
            <w:pPr>
              <w:pStyle w:val="8"/>
              <w:spacing w:before="61"/>
              <w:ind w:left="112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739" w:type="dxa"/>
          </w:tcPr>
          <w:p>
            <w:pPr>
              <w:pStyle w:val="8"/>
              <w:spacing w:before="61"/>
              <w:ind w:left="105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761" w:type="dxa"/>
          </w:tcPr>
          <w:p>
            <w:pPr>
              <w:pStyle w:val="8"/>
              <w:spacing w:before="61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739" w:type="dxa"/>
          </w:tcPr>
          <w:p>
            <w:pPr>
              <w:pStyle w:val="8"/>
              <w:spacing w:before="61"/>
              <w:ind w:left="105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  <w:tc>
          <w:tcPr>
            <w:tcW w:w="739" w:type="dxa"/>
          </w:tcPr>
          <w:p>
            <w:pPr>
              <w:pStyle w:val="8"/>
              <w:spacing w:before="61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720" w:type="dxa"/>
          </w:tcPr>
          <w:p>
            <w:pPr>
              <w:pStyle w:val="8"/>
              <w:spacing w:before="61"/>
              <w:ind w:left="9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741" w:type="dxa"/>
          </w:tcPr>
          <w:p>
            <w:pPr>
              <w:pStyle w:val="8"/>
              <w:spacing w:before="61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>
      <w:pPr>
        <w:pStyle w:val="5"/>
        <w:rPr>
          <w:sz w:val="20"/>
        </w:rPr>
      </w:pPr>
    </w:p>
    <w:p>
      <w:pPr>
        <w:pStyle w:val="7"/>
        <w:numPr>
          <w:ilvl w:val="1"/>
          <w:numId w:val="4"/>
        </w:numPr>
        <w:tabs>
          <w:tab w:val="left" w:pos="1216"/>
          <w:tab w:val="left" w:pos="1217"/>
        </w:tabs>
        <w:spacing w:before="90" w:after="0" w:line="240" w:lineRule="auto"/>
        <w:ind w:left="1216" w:right="0" w:hanging="42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dataframe command</w:t>
      </w:r>
    </w:p>
    <w:p>
      <w:pPr>
        <w:pStyle w:val="7"/>
        <w:numPr>
          <w:ilvl w:val="1"/>
          <w:numId w:val="4"/>
        </w:numPr>
        <w:tabs>
          <w:tab w:val="left" w:pos="1216"/>
          <w:tab w:val="left" w:pos="1217"/>
        </w:tabs>
        <w:spacing w:before="44" w:after="0" w:line="240" w:lineRule="auto"/>
        <w:ind w:left="1216" w:right="0" w:hanging="421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column cumulative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</w:p>
    <w:p>
      <w:pPr>
        <w:pStyle w:val="7"/>
        <w:numPr>
          <w:ilvl w:val="1"/>
          <w:numId w:val="4"/>
        </w:numPr>
        <w:tabs>
          <w:tab w:val="left" w:pos="1217"/>
        </w:tabs>
        <w:spacing w:before="43" w:after="0" w:line="240" w:lineRule="auto"/>
        <w:ind w:left="1216" w:right="0" w:hanging="421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relative frequency(frequency/total</w:t>
      </w:r>
      <w:r>
        <w:rPr>
          <w:spacing w:val="1"/>
          <w:sz w:val="24"/>
        </w:rPr>
        <w:t xml:space="preserve"> </w:t>
      </w:r>
      <w:r>
        <w:rPr>
          <w:sz w:val="24"/>
        </w:rPr>
        <w:t>frequency)</w:t>
      </w:r>
    </w:p>
    <w:p>
      <w:pPr>
        <w:pStyle w:val="7"/>
        <w:numPr>
          <w:ilvl w:val="1"/>
          <w:numId w:val="4"/>
        </w:numPr>
        <w:tabs>
          <w:tab w:val="left" w:pos="1217"/>
        </w:tabs>
        <w:spacing w:before="45" w:after="0" w:line="237" w:lineRule="auto"/>
        <w:ind w:left="1216" w:right="587" w:hanging="420"/>
        <w:jc w:val="left"/>
        <w:rPr>
          <w:sz w:val="24"/>
        </w:rPr>
      </w:pPr>
      <w:r>
        <w:rPr>
          <w:sz w:val="24"/>
        </w:rPr>
        <w:t>Add a column of relative cumulative frequency (cumulative frequency/total</w:t>
      </w:r>
      <w:r>
        <w:rPr>
          <w:spacing w:val="-57"/>
          <w:sz w:val="24"/>
        </w:rPr>
        <w:t xml:space="preserve"> </w:t>
      </w:r>
      <w:r>
        <w:rPr>
          <w:sz w:val="24"/>
        </w:rPr>
        <w:t>frequency)</w:t>
      </w:r>
    </w:p>
    <w:p>
      <w:pPr>
        <w:pStyle w:val="7"/>
        <w:numPr>
          <w:ilvl w:val="1"/>
          <w:numId w:val="4"/>
        </w:numPr>
        <w:tabs>
          <w:tab w:val="left" w:pos="1216"/>
          <w:tab w:val="left" w:pos="1217"/>
        </w:tabs>
        <w:spacing w:before="52" w:after="0" w:line="240" w:lineRule="auto"/>
        <w:ind w:left="1216" w:right="0" w:hanging="421"/>
        <w:jc w:val="left"/>
        <w:rPr>
          <w:sz w:val="24"/>
        </w:rPr>
      </w:pPr>
      <w:r>
        <w:rPr>
          <w:sz w:val="24"/>
        </w:rPr>
        <w:t>Plot cumulative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4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midpoints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5"/>
        </w:rPr>
      </w:pPr>
    </w:p>
    <w:p>
      <w:pPr>
        <w:pStyle w:val="2"/>
        <w:ind w:left="148"/>
        <w:rPr>
          <w:u w:val="none"/>
        </w:rPr>
      </w:pPr>
      <w:r>
        <w:rPr>
          <w:u w:val="thick"/>
        </w:rPr>
        <w:t>CODE:</w:t>
      </w:r>
    </w:p>
    <w:p>
      <w:pPr>
        <w:pStyle w:val="5"/>
        <w:spacing w:before="9"/>
        <w:rPr>
          <w:b/>
          <w:sz w:val="16"/>
        </w:rPr>
      </w:pPr>
    </w:p>
    <w:p>
      <w:pPr>
        <w:pStyle w:val="5"/>
        <w:spacing w:before="90"/>
        <w:ind w:left="148"/>
      </w:pPr>
      <w:r>
        <w:t>df&lt;-data.frame(</w:t>
      </w:r>
    </w:p>
    <w:p>
      <w:pPr>
        <w:pStyle w:val="5"/>
        <w:spacing w:before="5"/>
        <w:rPr>
          <w:sz w:val="17"/>
        </w:rPr>
      </w:pPr>
    </w:p>
    <w:p>
      <w:pPr>
        <w:pStyle w:val="5"/>
        <w:spacing w:before="90"/>
        <w:ind w:left="565"/>
      </w:pPr>
      <w:r>
        <w:t>AgeMidpoint=c(25,35,55,65,75,85,95)</w:t>
      </w:r>
      <w:r>
        <w:rPr>
          <w:spacing w:val="-3"/>
        </w:rPr>
        <w:t xml:space="preserve"> </w:t>
      </w:r>
      <w:r>
        <w:t>,</w:t>
      </w:r>
    </w:p>
    <w:p>
      <w:pPr>
        <w:pStyle w:val="5"/>
        <w:spacing w:before="161"/>
        <w:ind w:left="565"/>
      </w:pPr>
      <w:r>
        <w:t>Frequency=c(55,93,113,90,73,29,5)</w:t>
      </w:r>
    </w:p>
    <w:p>
      <w:pPr>
        <w:pStyle w:val="5"/>
        <w:spacing w:before="41"/>
        <w:ind w:left="148"/>
      </w:pPr>
      <w:r>
        <w:rPr>
          <w:w w:val="99"/>
        </w:rPr>
        <w:t>)</w:t>
      </w:r>
    </w:p>
    <w:p>
      <w:pPr>
        <w:pStyle w:val="5"/>
        <w:spacing w:before="161"/>
        <w:ind w:left="148"/>
      </w:pPr>
      <w:r>
        <w:t>df$CumulativeFrequency&lt;-cumsum(df$Frequency)</w:t>
      </w:r>
    </w:p>
    <w:p>
      <w:pPr>
        <w:pStyle w:val="5"/>
        <w:spacing w:before="1"/>
        <w:rPr>
          <w:sz w:val="35"/>
        </w:rPr>
      </w:pPr>
    </w:p>
    <w:p>
      <w:pPr>
        <w:pStyle w:val="5"/>
        <w:spacing w:line="403" w:lineRule="auto"/>
        <w:ind w:left="148" w:right="3661"/>
      </w:pPr>
      <w:r>
        <w:t>total_frequency&lt;-sum(df$Frequency)</w:t>
      </w:r>
      <w:r>
        <w:rPr>
          <w:spacing w:val="1"/>
        </w:rPr>
        <w:t xml:space="preserve"> </w:t>
      </w:r>
      <w:r>
        <w:t>df$RelativeFrequency&lt;-df$Frequency/total_frequency</w:t>
      </w:r>
    </w:p>
    <w:p>
      <w:pPr>
        <w:pStyle w:val="5"/>
        <w:spacing w:line="403" w:lineRule="auto"/>
        <w:ind w:left="148" w:right="1615"/>
      </w:pPr>
      <w:r>
        <w:rPr>
          <w:spacing w:val="-1"/>
        </w:rPr>
        <w:t>df$RelativeCumulativeFrequency&lt;-cumsum(df$RelativeFrequency)</w:t>
      </w:r>
      <w:r>
        <w:t xml:space="preserve"> print(df)</w:t>
      </w:r>
    </w:p>
    <w:p>
      <w:pPr>
        <w:pStyle w:val="5"/>
        <w:spacing w:line="249" w:lineRule="exact"/>
        <w:ind w:left="148"/>
      </w:pPr>
      <w:r>
        <w:t>plot(df$AgeMidpoint,</w:t>
      </w:r>
      <w:r>
        <w:rPr>
          <w:spacing w:val="-2"/>
        </w:rPr>
        <w:t xml:space="preserve"> </w:t>
      </w:r>
      <w:r>
        <w:t>df$CumulativeFrequency,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"o",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"Cumulative</w:t>
      </w:r>
    </w:p>
    <w:p>
      <w:pPr>
        <w:pStyle w:val="5"/>
        <w:spacing w:before="38" w:line="520" w:lineRule="auto"/>
        <w:ind w:left="148" w:right="1692"/>
      </w:pPr>
      <w:r>
        <w:t>Frequency vs MidPoints",</w:t>
      </w:r>
      <w:r>
        <w:rPr>
          <w:spacing w:val="1"/>
        </w:rPr>
        <w:t xml:space="preserve"> </w:t>
      </w:r>
      <w:r>
        <w:rPr>
          <w:spacing w:val="-1"/>
        </w:rPr>
        <w:t>xlab="AgeMidpoints",ylab="CumulativeFrequency")</w:t>
      </w: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133350</wp:posOffset>
            </wp:positionV>
            <wp:extent cx="5094605" cy="325056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527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740" w:right="1260" w:bottom="1200" w:left="1580" w:header="715" w:footer="100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25"/>
        </w:rPr>
      </w:pPr>
    </w:p>
    <w:p>
      <w:pPr>
        <w:pStyle w:val="2"/>
        <w:ind w:left="148"/>
        <w:rPr>
          <w:u w:val="none"/>
        </w:rPr>
      </w:pPr>
      <w:r>
        <w:rPr>
          <w:u w:val="thick"/>
        </w:rPr>
        <w:t>Conclusion:</w:t>
      </w:r>
    </w:p>
    <w:p>
      <w:pPr>
        <w:pStyle w:val="5"/>
        <w:spacing w:before="50" w:line="232" w:lineRule="auto"/>
        <w:ind w:left="148" w:right="760"/>
        <w:jc w:val="both"/>
      </w:pPr>
      <w:r>
        <w:t>We explored fundamental aspects of R, including operators, built-in functions, data</w:t>
      </w:r>
      <w:r>
        <w:rPr>
          <w:spacing w:val="1"/>
        </w:rPr>
        <w:t xml:space="preserve"> </w:t>
      </w:r>
      <w:r>
        <w:t>types, and manipulation. The aim was to provide a foundational understanding for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tasks in R.</w:t>
      </w:r>
    </w:p>
    <w:sectPr>
      <w:pgSz w:w="11910" w:h="16840"/>
      <w:pgMar w:top="1740" w:right="1260" w:bottom="1200" w:left="1580" w:header="715" w:footer="1007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222.95pt;margin-top:780.55pt;height:12pt;width:149.1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Department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Computer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Engineering</w:t>
                </w: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384.25pt;margin-top:805.05pt;height:12pt;width:125.6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Applied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Data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Science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(Honours)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169.4pt;margin-top:34.7pt;height:15.3pt;width:259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K.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J.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Somaiya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 Engineering,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Mumbai-77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165.55pt;margin-top:60.55pt;height:27.9pt;width:275.1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 w:line="252" w:lineRule="exact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(A</w:t>
                </w:r>
                <w:r>
                  <w:rPr>
                    <w:b/>
                    <w:spacing w:val="-4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Constituent</w:t>
                </w:r>
                <w:r>
                  <w:rPr>
                    <w:b/>
                    <w:spacing w:val="-2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College</w:t>
                </w:r>
                <w:r>
                  <w:rPr>
                    <w:b/>
                    <w:spacing w:val="-4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of</w:t>
                </w:r>
                <w:r>
                  <w:rPr>
                    <w:b/>
                    <w:spacing w:val="1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Somaiya</w:t>
                </w:r>
                <w:r>
                  <w:rPr>
                    <w:b/>
                    <w:spacing w:val="-3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Vidyavihar</w:t>
                </w:r>
                <w:r>
                  <w:rPr>
                    <w:b/>
                    <w:spacing w:val="-5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University)</w:t>
                </w:r>
              </w:p>
              <w:p>
                <w:pPr>
                  <w:spacing w:before="0" w:line="275" w:lineRule="exact"/>
                  <w:ind w:left="678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Department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Computer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48" w:hanging="2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upperRoman"/>
      <w:lvlText w:val="%2)"/>
      <w:lvlJc w:val="left"/>
      <w:pPr>
        <w:ind w:left="1156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18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868" w:hanging="723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0" w:hanging="72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1" w:hanging="7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1" w:hanging="7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42" w:hanging="7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63" w:hanging="7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3" w:hanging="7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04" w:hanging="7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25" w:hanging="723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8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866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7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06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1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05627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90"/>
      <w:ind w:left="146"/>
      <w:outlineLvl w:val="1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868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before="58"/>
      <w:ind w:left="10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6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6"/>
    <customShpInfo spid="_x0000_s1037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2024-04-20T10:58:00Z</dcterms:created>
  <dc:creator>Siddhi</dc:creator>
  <cp:lastModifiedBy>Akshat Yadav</cp:lastModifiedBy>
  <dcterms:modified xsi:type="dcterms:W3CDTF">2024-04-20T11:00:56Z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2024-04-20T00:00:00Z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E2CDB4415F24446D936523A0B993DBD4_13</vt:lpwstr>
  </property>
</Properties>
</file>